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A95C" w14:textId="431547D6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Sinh viên thực hiện: Nguyễn Thành Luân</w:t>
      </w:r>
    </w:p>
    <w:p w14:paraId="7FCF5FCA" w14:textId="75B5E1BF" w:rsid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MSSV: 1981019</w:t>
      </w:r>
    </w:p>
    <w:p w14:paraId="76F06722" w14:textId="77777777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</w:p>
    <w:p w14:paraId="41BAD5EE" w14:textId="08D95BB4" w:rsidR="00052E27" w:rsidRDefault="00AD65E9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THIẾT KẾ GIAO DIỆN</w:t>
      </w:r>
    </w:p>
    <w:p w14:paraId="37ADF483" w14:textId="77777777" w:rsidR="00052E27" w:rsidRDefault="00052E27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PHẦN MỀM QUẢN LÝ CỬA HÀNG ĐIỆN THOẠI DI ĐỘNG</w:t>
      </w:r>
    </w:p>
    <w:p w14:paraId="46C961F5" w14:textId="77777777" w:rsidR="00793EC3" w:rsidRPr="00793EC3" w:rsidRDefault="00793EC3" w:rsidP="00793EC3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 w:val="0"/>
          <w:color w:val="auto"/>
          <w:sz w:val="28"/>
        </w:rPr>
      </w:pPr>
      <w:bookmarkStart w:id="0" w:name="_Toc106984908"/>
      <w:r w:rsidRPr="00793EC3">
        <w:rPr>
          <w:rFonts w:ascii="Times New Roman" w:hAnsi="Times New Roman" w:cs="Times New Roman"/>
          <w:b/>
          <w:bCs w:val="0"/>
          <w:color w:val="auto"/>
          <w:sz w:val="28"/>
        </w:rPr>
        <w:t>Danh sách các màn hình</w:t>
      </w:r>
      <w:bookmarkEnd w:id="0"/>
    </w:p>
    <w:p w14:paraId="492E80DE" w14:textId="77777777" w:rsidR="00E56667" w:rsidRDefault="00E56667" w:rsidP="00E56667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tbl>
      <w:tblPr>
        <w:tblStyle w:val="GridTable4-Accent1"/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bottom w:w="43" w:type="dxa"/>
        </w:tblCellMar>
        <w:tblLook w:val="06A0" w:firstRow="1" w:lastRow="0" w:firstColumn="1" w:lastColumn="0" w:noHBand="1" w:noVBand="1"/>
      </w:tblPr>
      <w:tblGrid>
        <w:gridCol w:w="918"/>
        <w:gridCol w:w="8325"/>
      </w:tblGrid>
      <w:tr w:rsidR="00793EC3" w:rsidRPr="00107497" w14:paraId="1BF95A20" w14:textId="77777777" w:rsidTr="008E79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2D050"/>
          </w:tcPr>
          <w:p w14:paraId="1239654E" w14:textId="77777777" w:rsidR="00793EC3" w:rsidRPr="00107497" w:rsidRDefault="00793EC3" w:rsidP="00CD65E5">
            <w:pPr>
              <w:jc w:val="center"/>
              <w:rPr>
                <w:rFonts w:ascii="Arial" w:hAnsi="Arial" w:cs="Arial"/>
              </w:rPr>
            </w:pPr>
            <w:r w:rsidRPr="00107497">
              <w:rPr>
                <w:rFonts w:ascii="Arial" w:hAnsi="Arial" w:cs="Arial"/>
              </w:rPr>
              <w:t>STT</w:t>
            </w:r>
          </w:p>
        </w:tc>
        <w:tc>
          <w:tcPr>
            <w:tcW w:w="832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2D050"/>
          </w:tcPr>
          <w:p w14:paraId="3EF018EF" w14:textId="77777777" w:rsidR="00793EC3" w:rsidRPr="00107497" w:rsidRDefault="00793EC3" w:rsidP="00CD65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Màn hình</w:t>
            </w:r>
          </w:p>
        </w:tc>
      </w:tr>
      <w:tr w:rsidR="00793EC3" w:rsidRPr="00107497" w14:paraId="094341CF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4803342C" w14:textId="77777777" w:rsidR="00793EC3" w:rsidRPr="00D9496D" w:rsidRDefault="00793EC3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8325" w:type="dxa"/>
          </w:tcPr>
          <w:p w14:paraId="3DF55ED1" w14:textId="0940E2A2" w:rsidR="00793EC3" w:rsidRPr="00D9496D" w:rsidRDefault="00793EC3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Màn hình </w:t>
            </w: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đăng nhập</w:t>
            </w:r>
          </w:p>
        </w:tc>
      </w:tr>
      <w:tr w:rsidR="00793EC3" w:rsidRPr="00107497" w14:paraId="726C393C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440596B" w14:textId="77777777" w:rsidR="00793EC3" w:rsidRPr="00D9496D" w:rsidRDefault="00793EC3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2</w:t>
            </w:r>
          </w:p>
        </w:tc>
        <w:tc>
          <w:tcPr>
            <w:tcW w:w="8325" w:type="dxa"/>
          </w:tcPr>
          <w:p w14:paraId="63B3590D" w14:textId="7D11F4FC" w:rsidR="00793EC3" w:rsidRPr="00D9496D" w:rsidRDefault="00793EC3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Màn hình </w:t>
            </w: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daskboard</w:t>
            </w:r>
          </w:p>
        </w:tc>
      </w:tr>
      <w:tr w:rsidR="00793EC3" w:rsidRPr="00107497" w14:paraId="086B233B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3CDCBA1E" w14:textId="77777777" w:rsidR="00793EC3" w:rsidRPr="00D9496D" w:rsidRDefault="00793EC3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3</w:t>
            </w:r>
          </w:p>
        </w:tc>
        <w:tc>
          <w:tcPr>
            <w:tcW w:w="8325" w:type="dxa"/>
          </w:tcPr>
          <w:p w14:paraId="7ADCEC88" w14:textId="357246A0" w:rsidR="00793EC3" w:rsidRPr="00D9496D" w:rsidRDefault="00793EC3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Màn hình </w:t>
            </w: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danh mục sản phẩm</w:t>
            </w:r>
          </w:p>
        </w:tc>
      </w:tr>
      <w:tr w:rsidR="00793EC3" w:rsidRPr="00107497" w14:paraId="3AE302A3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113351CC" w14:textId="77777777" w:rsidR="00793EC3" w:rsidRPr="00D9496D" w:rsidRDefault="00793EC3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4</w:t>
            </w:r>
          </w:p>
        </w:tc>
        <w:tc>
          <w:tcPr>
            <w:tcW w:w="8325" w:type="dxa"/>
          </w:tcPr>
          <w:p w14:paraId="78D5BDE5" w14:textId="432AB88E" w:rsidR="00793EC3" w:rsidRPr="00D9496D" w:rsidRDefault="00793EC3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Màn hình </w:t>
            </w: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sản phẩm</w:t>
            </w:r>
          </w:p>
        </w:tc>
      </w:tr>
      <w:tr w:rsidR="00793EC3" w14:paraId="468AE7C5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31E8F837" w14:textId="77777777" w:rsidR="00793EC3" w:rsidRPr="00D9496D" w:rsidRDefault="00793EC3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5</w:t>
            </w:r>
          </w:p>
        </w:tc>
        <w:tc>
          <w:tcPr>
            <w:tcW w:w="8325" w:type="dxa"/>
          </w:tcPr>
          <w:p w14:paraId="51871704" w14:textId="3274848F" w:rsidR="00793EC3" w:rsidRPr="00D9496D" w:rsidRDefault="00793EC3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Màn hình </w:t>
            </w:r>
            <w:r w:rsidR="008E791D" w:rsidRPr="00D9496D">
              <w:rPr>
                <w:rFonts w:ascii="Times New Roman" w:hAnsi="Times New Roman"/>
                <w:color w:val="auto"/>
                <w:sz w:val="28"/>
                <w:szCs w:val="28"/>
              </w:rPr>
              <w:t>thêm mới sản phẩm</w:t>
            </w:r>
          </w:p>
        </w:tc>
      </w:tr>
      <w:tr w:rsidR="00793EC3" w14:paraId="15396002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59EA38F2" w14:textId="77777777" w:rsidR="00793EC3" w:rsidRPr="00D9496D" w:rsidRDefault="00793EC3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6</w:t>
            </w:r>
          </w:p>
        </w:tc>
        <w:tc>
          <w:tcPr>
            <w:tcW w:w="8325" w:type="dxa"/>
          </w:tcPr>
          <w:p w14:paraId="09978797" w14:textId="7027B236" w:rsidR="00793EC3" w:rsidRPr="00D9496D" w:rsidRDefault="00793EC3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Màn hình </w:t>
            </w:r>
            <w:r w:rsidR="008E791D" w:rsidRPr="00D9496D">
              <w:rPr>
                <w:rFonts w:ascii="Times New Roman" w:hAnsi="Times New Roman"/>
                <w:color w:val="auto"/>
                <w:sz w:val="28"/>
                <w:szCs w:val="28"/>
              </w:rPr>
              <w:t>cập nhật, xóa sản phẩm</w:t>
            </w:r>
          </w:p>
        </w:tc>
      </w:tr>
      <w:tr w:rsidR="00793EC3" w14:paraId="3F845216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5524F063" w14:textId="77777777" w:rsidR="00793EC3" w:rsidRPr="00D9496D" w:rsidRDefault="00793EC3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7</w:t>
            </w:r>
          </w:p>
        </w:tc>
        <w:tc>
          <w:tcPr>
            <w:tcW w:w="8325" w:type="dxa"/>
          </w:tcPr>
          <w:p w14:paraId="0526E0A2" w14:textId="3E77E256" w:rsidR="00793EC3" w:rsidRPr="00D9496D" w:rsidRDefault="00793EC3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Màn hình </w:t>
            </w:r>
            <w:r w:rsidR="008E791D" w:rsidRPr="00D9496D">
              <w:rPr>
                <w:rFonts w:ascii="Times New Roman" w:hAnsi="Times New Roman"/>
                <w:color w:val="auto"/>
                <w:sz w:val="28"/>
                <w:szCs w:val="28"/>
              </w:rPr>
              <w:t>tạo đơn hàng</w:t>
            </w:r>
          </w:p>
        </w:tc>
      </w:tr>
      <w:tr w:rsidR="00793EC3" w14:paraId="72C628EF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524DE86A" w14:textId="77777777" w:rsidR="00793EC3" w:rsidRPr="00D9496D" w:rsidRDefault="00793EC3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8</w:t>
            </w:r>
          </w:p>
        </w:tc>
        <w:tc>
          <w:tcPr>
            <w:tcW w:w="8325" w:type="dxa"/>
          </w:tcPr>
          <w:p w14:paraId="11D9FCDB" w14:textId="2524F849" w:rsidR="00793EC3" w:rsidRPr="00D9496D" w:rsidRDefault="00793EC3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 xml:space="preserve">Màn hình </w:t>
            </w:r>
            <w:r w:rsidR="008E791D" w:rsidRPr="00D9496D">
              <w:rPr>
                <w:rFonts w:ascii="Times New Roman" w:hAnsi="Times New Roman"/>
                <w:color w:val="auto"/>
                <w:sz w:val="28"/>
                <w:szCs w:val="28"/>
              </w:rPr>
              <w:t>danh sách đơn hàng</w:t>
            </w:r>
          </w:p>
        </w:tc>
      </w:tr>
      <w:tr w:rsidR="008E791D" w14:paraId="0031EE37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356F1866" w14:textId="50117140" w:rsidR="008E791D" w:rsidRPr="00D9496D" w:rsidRDefault="008E791D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9</w:t>
            </w:r>
          </w:p>
        </w:tc>
        <w:tc>
          <w:tcPr>
            <w:tcW w:w="8325" w:type="dxa"/>
          </w:tcPr>
          <w:p w14:paraId="0207CC36" w14:textId="3A23C4D1" w:rsidR="008E791D" w:rsidRPr="00D9496D" w:rsidRDefault="008E791D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Màn hình chi tiết 1 đơn hàng</w:t>
            </w:r>
          </w:p>
        </w:tc>
      </w:tr>
      <w:tr w:rsidR="008E791D" w14:paraId="656596C8" w14:textId="77777777" w:rsidTr="00793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4F21DA7C" w14:textId="5788C295" w:rsidR="008E791D" w:rsidRPr="00D9496D" w:rsidRDefault="008E791D" w:rsidP="00CD65E5">
            <w:pPr>
              <w:jc w:val="center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10</w:t>
            </w:r>
          </w:p>
        </w:tc>
        <w:tc>
          <w:tcPr>
            <w:tcW w:w="8325" w:type="dxa"/>
          </w:tcPr>
          <w:p w14:paraId="60C7A082" w14:textId="30372EF6" w:rsidR="008E791D" w:rsidRPr="00D9496D" w:rsidRDefault="008E791D" w:rsidP="00CD65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</w:rPr>
            </w:pPr>
            <w:r w:rsidRPr="00D9496D">
              <w:rPr>
                <w:rFonts w:ascii="Times New Roman" w:hAnsi="Times New Roman"/>
                <w:color w:val="auto"/>
                <w:sz w:val="28"/>
                <w:szCs w:val="28"/>
              </w:rPr>
              <w:t>Màn hình thống kê</w:t>
            </w:r>
          </w:p>
        </w:tc>
      </w:tr>
    </w:tbl>
    <w:p w14:paraId="2DCED554" w14:textId="77777777" w:rsidR="00D9496D" w:rsidRDefault="00D9496D" w:rsidP="00D9496D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/>
          <w:bCs w:val="0"/>
          <w:color w:val="auto"/>
          <w:sz w:val="28"/>
        </w:rPr>
      </w:pPr>
      <w:bookmarkStart w:id="1" w:name="_Toc106984909"/>
      <w:r w:rsidRPr="00D9496D">
        <w:rPr>
          <w:rFonts w:ascii="Times New Roman" w:hAnsi="Times New Roman" w:cs="Times New Roman"/>
          <w:b/>
          <w:bCs w:val="0"/>
          <w:color w:val="auto"/>
          <w:sz w:val="28"/>
        </w:rPr>
        <w:t>Mô tả chi tiết mỗi màn hình</w:t>
      </w:r>
      <w:bookmarkEnd w:id="1"/>
    </w:p>
    <w:p w14:paraId="09C1C994" w14:textId="6BF079F6" w:rsidR="00641428" w:rsidRDefault="00641428" w:rsidP="00751E8C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641428">
        <w:rPr>
          <w:rFonts w:ascii="Times New Roman" w:hAnsi="Times New Roman" w:cs="Times New Roman"/>
          <w:b/>
          <w:bCs/>
          <w:color w:val="auto"/>
          <w:sz w:val="28"/>
        </w:rPr>
        <w:t>Màn hình đăng nhập</w:t>
      </w:r>
    </w:p>
    <w:p w14:paraId="55BD5ECB" w14:textId="77777777" w:rsidR="00751E8C" w:rsidRPr="00751E8C" w:rsidRDefault="00751E8C" w:rsidP="00751E8C"/>
    <w:p w14:paraId="5F3D7A95" w14:textId="5B5E8DA7" w:rsidR="00751E8C" w:rsidRDefault="00751E8C" w:rsidP="00751E8C">
      <w:pPr>
        <w:jc w:val="center"/>
      </w:pPr>
      <w:r>
        <w:rPr>
          <w:noProof/>
        </w:rPr>
        <w:lastRenderedPageBreak/>
        <w:drawing>
          <wp:inline distT="0" distB="0" distL="0" distR="0" wp14:anchorId="29A8ED5F" wp14:editId="08D0BE72">
            <wp:extent cx="1621040" cy="2860374"/>
            <wp:effectExtent l="0" t="0" r="0" b="0"/>
            <wp:docPr id="4160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939" cy="286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D002" w14:textId="7F3F2127" w:rsidR="00751E8C" w:rsidRPr="00751E8C" w:rsidRDefault="00751E8C" w:rsidP="00751E8C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751E8C">
        <w:rPr>
          <w:rFonts w:ascii="Times New Roman" w:hAnsi="Times New Roman" w:cs="Times New Roman"/>
          <w:b/>
          <w:bCs/>
          <w:color w:val="auto"/>
          <w:sz w:val="28"/>
        </w:rPr>
        <w:t>Màn hình daskboard</w:t>
      </w:r>
    </w:p>
    <w:p w14:paraId="5708BF07" w14:textId="62346528" w:rsidR="00D9496D" w:rsidRPr="00D9496D" w:rsidRDefault="00D9496D" w:rsidP="00D9496D">
      <w:pPr>
        <w:pStyle w:val="Thngtinlinh"/>
        <w:rPr>
          <w:rFonts w:ascii="Times New Roman" w:hAnsi="Times New Roman" w:cs="Times New Roman"/>
        </w:rPr>
      </w:pPr>
    </w:p>
    <w:p w14:paraId="20481133" w14:textId="0B9ECD9A" w:rsidR="00E56667" w:rsidRDefault="007D5026" w:rsidP="007D5026">
      <w:pPr>
        <w:pStyle w:val="ListParagraph"/>
        <w:ind w:left="-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drawing>
          <wp:inline distT="0" distB="0" distL="0" distR="0" wp14:anchorId="66425639" wp14:editId="73F5CF9D">
            <wp:extent cx="6028336" cy="3161782"/>
            <wp:effectExtent l="0" t="0" r="0" b="635"/>
            <wp:docPr id="3756710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71051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571" cy="31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E011" w14:textId="77777777" w:rsidR="007D5026" w:rsidRDefault="007D5026" w:rsidP="007D5026">
      <w:pPr>
        <w:pStyle w:val="ListParagraph"/>
        <w:ind w:left="-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9C1B14B" w14:textId="77777777" w:rsidR="00FB5D0D" w:rsidRDefault="00FB5D0D" w:rsidP="007D5026">
      <w:pPr>
        <w:pStyle w:val="ListParagraph"/>
        <w:ind w:left="-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D6038A5" w14:textId="77777777" w:rsidR="00FB5D0D" w:rsidRDefault="00FB5D0D" w:rsidP="007D5026">
      <w:pPr>
        <w:pStyle w:val="ListParagraph"/>
        <w:ind w:left="-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2107528" w14:textId="77777777" w:rsidR="00FB5D0D" w:rsidRDefault="00FB5D0D" w:rsidP="007D5026">
      <w:pPr>
        <w:pStyle w:val="ListParagraph"/>
        <w:ind w:left="-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C02F230" w14:textId="77777777" w:rsidR="00FB5D0D" w:rsidRDefault="00FB5D0D" w:rsidP="007D5026">
      <w:pPr>
        <w:pStyle w:val="ListParagraph"/>
        <w:ind w:left="-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0D0DAF0" w14:textId="77777777" w:rsidR="00FB5D0D" w:rsidRDefault="00FB5D0D" w:rsidP="007D5026">
      <w:pPr>
        <w:pStyle w:val="ListParagraph"/>
        <w:ind w:left="-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19B24CE" w14:textId="77777777" w:rsidR="00FB5D0D" w:rsidRDefault="00FB5D0D" w:rsidP="007D5026">
      <w:pPr>
        <w:pStyle w:val="ListParagraph"/>
        <w:ind w:left="-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7053C5E" w14:textId="54CA6633" w:rsidR="007D5026" w:rsidRDefault="007D5026" w:rsidP="007D5026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7D5026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Màn hình danh mục sản phẩm</w:t>
      </w:r>
    </w:p>
    <w:p w14:paraId="72B8781E" w14:textId="77777777" w:rsidR="00FB5D0D" w:rsidRPr="00FB5D0D" w:rsidRDefault="00FB5D0D" w:rsidP="00FB5D0D"/>
    <w:p w14:paraId="06467D0D" w14:textId="0AFB191C" w:rsidR="007D5026" w:rsidRDefault="00FB5D0D" w:rsidP="00FB5D0D">
      <w:pPr>
        <w:jc w:val="center"/>
      </w:pPr>
      <w:r>
        <w:rPr>
          <w:noProof/>
        </w:rPr>
        <w:drawing>
          <wp:inline distT="0" distB="0" distL="0" distR="0" wp14:anchorId="5DFF0429" wp14:editId="3DF1C515">
            <wp:extent cx="6056630" cy="3182897"/>
            <wp:effectExtent l="0" t="0" r="1270" b="0"/>
            <wp:docPr id="5108923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9236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37" cy="31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6AA2" w14:textId="61C4F931" w:rsidR="00191DD8" w:rsidRDefault="00191DD8" w:rsidP="00191DD8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191DD8">
        <w:rPr>
          <w:rFonts w:ascii="Times New Roman" w:hAnsi="Times New Roman" w:cs="Times New Roman"/>
          <w:b/>
          <w:bCs/>
          <w:color w:val="auto"/>
          <w:sz w:val="28"/>
        </w:rPr>
        <w:t>Màn hình sản phẩm</w:t>
      </w:r>
    </w:p>
    <w:p w14:paraId="6EB1B559" w14:textId="77777777" w:rsidR="00191DD8" w:rsidRPr="00191DD8" w:rsidRDefault="00191DD8" w:rsidP="00191DD8"/>
    <w:p w14:paraId="6B8BC315" w14:textId="69687A4A" w:rsidR="00FB5D0D" w:rsidRDefault="00191DD8" w:rsidP="00FB5D0D">
      <w:pPr>
        <w:jc w:val="center"/>
      </w:pPr>
      <w:r>
        <w:rPr>
          <w:noProof/>
        </w:rPr>
        <w:drawing>
          <wp:inline distT="0" distB="0" distL="0" distR="0" wp14:anchorId="68284C89" wp14:editId="58ADDAF3">
            <wp:extent cx="6008140" cy="3165336"/>
            <wp:effectExtent l="0" t="0" r="0" b="0"/>
            <wp:docPr id="52592008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0084" name="Picture 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85" cy="31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5C9" w14:textId="77777777" w:rsidR="00D77A99" w:rsidRDefault="00D77A99" w:rsidP="00FB5D0D">
      <w:pPr>
        <w:jc w:val="center"/>
      </w:pPr>
    </w:p>
    <w:p w14:paraId="20000988" w14:textId="77777777" w:rsidR="00D77A99" w:rsidRDefault="00D77A99" w:rsidP="00FB5D0D">
      <w:pPr>
        <w:jc w:val="center"/>
      </w:pPr>
    </w:p>
    <w:p w14:paraId="409727F7" w14:textId="77777777" w:rsidR="00D77A99" w:rsidRDefault="00D77A99" w:rsidP="00FB5D0D">
      <w:pPr>
        <w:jc w:val="center"/>
      </w:pPr>
    </w:p>
    <w:p w14:paraId="67CDAA38" w14:textId="38ECE2A7" w:rsidR="00FB5D0D" w:rsidRDefault="00D77A99" w:rsidP="00D77A99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D77A99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Màn hình thêm mới sản phẩm</w:t>
      </w:r>
    </w:p>
    <w:p w14:paraId="2300E5F3" w14:textId="77777777" w:rsidR="008D7E3F" w:rsidRPr="008D7E3F" w:rsidRDefault="008D7E3F" w:rsidP="008D7E3F"/>
    <w:p w14:paraId="4A6F9BBF" w14:textId="048E348F" w:rsidR="00D77A99" w:rsidRDefault="008D7E3F" w:rsidP="008D7E3F">
      <w:pPr>
        <w:jc w:val="center"/>
      </w:pPr>
      <w:r>
        <w:rPr>
          <w:noProof/>
        </w:rPr>
        <w:drawing>
          <wp:inline distT="0" distB="0" distL="0" distR="0" wp14:anchorId="5E830FC3" wp14:editId="40F9E535">
            <wp:extent cx="5994285" cy="3150133"/>
            <wp:effectExtent l="0" t="0" r="6985" b="0"/>
            <wp:docPr id="1308759681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59681" name="Picture 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546" cy="31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875" w14:textId="431C2F3F" w:rsidR="004D74C9" w:rsidRDefault="004D74C9" w:rsidP="004D74C9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4D74C9">
        <w:rPr>
          <w:rFonts w:ascii="Times New Roman" w:hAnsi="Times New Roman" w:cs="Times New Roman"/>
          <w:b/>
          <w:bCs/>
          <w:color w:val="auto"/>
          <w:sz w:val="28"/>
        </w:rPr>
        <w:t>Màn hình cập nhật, xóa sản phẩm</w:t>
      </w:r>
    </w:p>
    <w:p w14:paraId="461ACE41" w14:textId="77777777" w:rsidR="004D74C9" w:rsidRPr="004D74C9" w:rsidRDefault="004D74C9" w:rsidP="004D74C9"/>
    <w:p w14:paraId="1A23F98A" w14:textId="493C13A2" w:rsidR="004D74C9" w:rsidRDefault="004D74C9" w:rsidP="004D74C9">
      <w:pPr>
        <w:jc w:val="center"/>
      </w:pPr>
      <w:r>
        <w:rPr>
          <w:noProof/>
        </w:rPr>
        <w:drawing>
          <wp:inline distT="0" distB="0" distL="0" distR="0" wp14:anchorId="20CA0D16" wp14:editId="5C45568B">
            <wp:extent cx="6084340" cy="3204335"/>
            <wp:effectExtent l="0" t="0" r="0" b="0"/>
            <wp:docPr id="2271826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8267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449" cy="3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5B06" w14:textId="77777777" w:rsidR="00353DCE" w:rsidRDefault="00353DCE" w:rsidP="004D74C9">
      <w:pPr>
        <w:jc w:val="center"/>
      </w:pPr>
    </w:p>
    <w:p w14:paraId="4B0438AA" w14:textId="77777777" w:rsidR="00353DCE" w:rsidRDefault="00353DCE" w:rsidP="004D74C9">
      <w:pPr>
        <w:jc w:val="center"/>
      </w:pPr>
    </w:p>
    <w:p w14:paraId="75B06B3D" w14:textId="77777777" w:rsidR="00353DCE" w:rsidRDefault="00353DCE" w:rsidP="004D74C9">
      <w:pPr>
        <w:jc w:val="center"/>
      </w:pPr>
    </w:p>
    <w:p w14:paraId="773BC1C4" w14:textId="027B7D3F" w:rsidR="006E50A1" w:rsidRDefault="006E50A1" w:rsidP="006E50A1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6E50A1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Màn hình tạo đơn hàng</w:t>
      </w:r>
    </w:p>
    <w:p w14:paraId="73E31340" w14:textId="77777777" w:rsidR="00353DCE" w:rsidRPr="00353DCE" w:rsidRDefault="00353DCE" w:rsidP="00353DCE"/>
    <w:p w14:paraId="02EF5041" w14:textId="38260B57" w:rsidR="00353DCE" w:rsidRPr="00353DCE" w:rsidRDefault="00353DCE" w:rsidP="00353DCE">
      <w:pPr>
        <w:jc w:val="center"/>
      </w:pPr>
      <w:r>
        <w:rPr>
          <w:noProof/>
        </w:rPr>
        <w:drawing>
          <wp:inline distT="0" distB="0" distL="0" distR="0" wp14:anchorId="268DEA9D" wp14:editId="13190461">
            <wp:extent cx="5890376" cy="3119381"/>
            <wp:effectExtent l="0" t="0" r="0" b="5080"/>
            <wp:docPr id="92012723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2723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172" cy="31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3BB3" w14:textId="253ADAF1" w:rsidR="006E50A1" w:rsidRDefault="006E50A1" w:rsidP="006E50A1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6E50A1">
        <w:rPr>
          <w:rFonts w:ascii="Times New Roman" w:hAnsi="Times New Roman" w:cs="Times New Roman"/>
          <w:b/>
          <w:bCs/>
          <w:color w:val="auto"/>
          <w:sz w:val="28"/>
        </w:rPr>
        <w:t>Màn hình danh sách đơn hàng</w:t>
      </w:r>
    </w:p>
    <w:p w14:paraId="46F6F748" w14:textId="77777777" w:rsidR="001E2141" w:rsidRPr="001E2141" w:rsidRDefault="001E2141" w:rsidP="001E2141"/>
    <w:p w14:paraId="1A02D16D" w14:textId="7B380CF5" w:rsidR="00353DCE" w:rsidRDefault="001E2141" w:rsidP="001E2141">
      <w:pPr>
        <w:jc w:val="center"/>
      </w:pPr>
      <w:r>
        <w:rPr>
          <w:noProof/>
        </w:rPr>
        <w:drawing>
          <wp:inline distT="0" distB="0" distL="0" distR="0" wp14:anchorId="30560E7D" wp14:editId="795D9580">
            <wp:extent cx="5958954" cy="3108556"/>
            <wp:effectExtent l="0" t="0" r="3810" b="0"/>
            <wp:docPr id="15341114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11471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49" cy="31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5293" w14:textId="77777777" w:rsidR="001E2141" w:rsidRDefault="001E2141" w:rsidP="001E2141">
      <w:pPr>
        <w:jc w:val="center"/>
      </w:pPr>
    </w:p>
    <w:p w14:paraId="3519F7E4" w14:textId="77777777" w:rsidR="001E2141" w:rsidRDefault="001E2141" w:rsidP="001E2141">
      <w:pPr>
        <w:jc w:val="center"/>
      </w:pPr>
    </w:p>
    <w:p w14:paraId="199F8B2B" w14:textId="77777777" w:rsidR="001E2141" w:rsidRPr="00353DCE" w:rsidRDefault="001E2141" w:rsidP="001E2141">
      <w:pPr>
        <w:jc w:val="center"/>
      </w:pPr>
    </w:p>
    <w:p w14:paraId="13BF7E20" w14:textId="21B58D27" w:rsidR="006E50A1" w:rsidRDefault="006E50A1" w:rsidP="006E50A1">
      <w:pPr>
        <w:pStyle w:val="Heading2"/>
        <w:numPr>
          <w:ilvl w:val="1"/>
          <w:numId w:val="27"/>
        </w:numPr>
        <w:ind w:left="709" w:firstLine="284"/>
        <w:rPr>
          <w:rFonts w:ascii="Times New Roman" w:hAnsi="Times New Roman" w:cs="Times New Roman"/>
          <w:b/>
          <w:bCs/>
          <w:color w:val="auto"/>
          <w:sz w:val="28"/>
        </w:rPr>
      </w:pPr>
      <w:r w:rsidRPr="006E50A1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Màn hình chi tiết đơn hàng</w:t>
      </w:r>
    </w:p>
    <w:p w14:paraId="4AC35679" w14:textId="77777777" w:rsidR="001E2141" w:rsidRPr="001E2141" w:rsidRDefault="001E2141" w:rsidP="001E2141"/>
    <w:p w14:paraId="33911830" w14:textId="68B05EDC" w:rsidR="006E50A1" w:rsidRDefault="001E2141" w:rsidP="001E2141">
      <w:pPr>
        <w:jc w:val="center"/>
      </w:pPr>
      <w:r>
        <w:rPr>
          <w:noProof/>
        </w:rPr>
        <w:drawing>
          <wp:inline distT="0" distB="0" distL="0" distR="0" wp14:anchorId="51340B77" wp14:editId="125CC103">
            <wp:extent cx="5840744" cy="3051291"/>
            <wp:effectExtent l="0" t="0" r="7620" b="0"/>
            <wp:docPr id="306464008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64008" name="Picture 9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01" cy="30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AEC8" w14:textId="47551057" w:rsidR="001E2141" w:rsidRDefault="001E2141" w:rsidP="001E2141">
      <w:pPr>
        <w:pStyle w:val="Heading2"/>
        <w:ind w:left="1080"/>
        <w:rPr>
          <w:rFonts w:ascii="Times New Roman" w:hAnsi="Times New Roman" w:cs="Times New Roman"/>
          <w:b/>
          <w:bCs/>
          <w:color w:val="auto"/>
          <w:sz w:val="28"/>
        </w:rPr>
      </w:pPr>
      <w:r>
        <w:rPr>
          <w:rFonts w:ascii="Times New Roman" w:hAnsi="Times New Roman" w:cs="Times New Roman"/>
          <w:b/>
          <w:bCs/>
          <w:color w:val="auto"/>
          <w:sz w:val="28"/>
        </w:rPr>
        <w:t xml:space="preserve">2.10. </w:t>
      </w:r>
      <w:r w:rsidRPr="006E50A1">
        <w:rPr>
          <w:rFonts w:ascii="Times New Roman" w:hAnsi="Times New Roman" w:cs="Times New Roman"/>
          <w:b/>
          <w:bCs/>
          <w:color w:val="auto"/>
          <w:sz w:val="28"/>
        </w:rPr>
        <w:t xml:space="preserve">Màn hình </w:t>
      </w:r>
      <w:r w:rsidR="00D51C79">
        <w:rPr>
          <w:rFonts w:ascii="Times New Roman" w:hAnsi="Times New Roman" w:cs="Times New Roman"/>
          <w:b/>
          <w:bCs/>
          <w:color w:val="auto"/>
          <w:sz w:val="28"/>
        </w:rPr>
        <w:t>thống kê</w:t>
      </w:r>
    </w:p>
    <w:p w14:paraId="7432F39A" w14:textId="77777777" w:rsidR="00D51C79" w:rsidRPr="00D51C79" w:rsidRDefault="00D51C79" w:rsidP="00D51C79"/>
    <w:p w14:paraId="07D1451C" w14:textId="112808BD" w:rsidR="00D51C79" w:rsidRPr="00D51C79" w:rsidRDefault="00D51C79" w:rsidP="00D51C79">
      <w:pPr>
        <w:jc w:val="center"/>
      </w:pPr>
      <w:r>
        <w:rPr>
          <w:noProof/>
        </w:rPr>
        <w:drawing>
          <wp:inline distT="0" distB="0" distL="0" distR="0" wp14:anchorId="47E3ED17" wp14:editId="208A0E36">
            <wp:extent cx="5918085" cy="3113432"/>
            <wp:effectExtent l="0" t="0" r="6985" b="0"/>
            <wp:docPr id="203274521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45218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625" cy="31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C5E5" w14:textId="77777777" w:rsidR="001E2141" w:rsidRPr="001E2141" w:rsidRDefault="001E2141" w:rsidP="001E2141"/>
    <w:p w14:paraId="20E48BCB" w14:textId="77777777" w:rsidR="001E2141" w:rsidRPr="006E50A1" w:rsidRDefault="001E2141" w:rsidP="001E2141"/>
    <w:sectPr w:rsidR="001E2141" w:rsidRPr="006E50A1" w:rsidSect="006B04B2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886" w:right="42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C6B82" w14:textId="77777777" w:rsidR="00C3433B" w:rsidRDefault="00C3433B">
      <w:pPr>
        <w:spacing w:after="0" w:line="240" w:lineRule="auto"/>
      </w:pPr>
      <w:r>
        <w:separator/>
      </w:r>
    </w:p>
  </w:endnote>
  <w:endnote w:type="continuationSeparator" w:id="0">
    <w:p w14:paraId="27C2366A" w14:textId="77777777" w:rsidR="00C3433B" w:rsidRDefault="00C34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26CC167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461F1B72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val="vi-VN" w:bidi="vi-VN"/>
            </w:rPr>
            <w:drawing>
              <wp:inline distT="0" distB="0" distL="0" distR="0" wp14:anchorId="1FD9A0C2" wp14:editId="7AF8ED11">
                <wp:extent cx="7879703" cy="899509"/>
                <wp:effectExtent l="0" t="0" r="0" b="0"/>
                <wp:docPr id="1024373600" name="Picture 1024373600" descr="Nhiều lớp sóng màu lục dưới dạng thiết kế trừu tượng trong chân tra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19B4CD41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22AB1E44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val="vi-VN" w:bidi="vi-VN"/>
            </w:rPr>
            <w:drawing>
              <wp:inline distT="0" distB="0" distL="0" distR="0" wp14:anchorId="3AABA707" wp14:editId="66338923">
                <wp:extent cx="8551368" cy="976184"/>
                <wp:effectExtent l="0" t="0" r="2540" b="0"/>
                <wp:docPr id="1076104710" name="Picture 1076104710" descr="thiết kế sóng màu lụ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14BE0" w14:textId="77777777" w:rsidR="00C3433B" w:rsidRDefault="00C3433B">
      <w:pPr>
        <w:spacing w:after="0" w:line="240" w:lineRule="auto"/>
      </w:pPr>
      <w:r>
        <w:separator/>
      </w:r>
    </w:p>
  </w:footnote>
  <w:footnote w:type="continuationSeparator" w:id="0">
    <w:p w14:paraId="5DEB5CB8" w14:textId="77777777" w:rsidR="00C3433B" w:rsidRDefault="00C343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41C9980E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205C0FD" w14:textId="10025E1C" w:rsidR="00115663" w:rsidRDefault="00115663" w:rsidP="00115663">
          <w:pPr>
            <w:pStyle w:val="Header"/>
          </w:pPr>
          <w:r>
            <w:rPr>
              <w:noProof/>
              <w:lang w:val="vi-VN" w:bidi="vi-VN"/>
            </w:rPr>
            <w:drawing>
              <wp:inline distT="0" distB="0" distL="0" distR="0" wp14:anchorId="67CBF6CF" wp14:editId="79EC82EB">
                <wp:extent cx="7797114" cy="949420"/>
                <wp:effectExtent l="0" t="0" r="0" b="3175"/>
                <wp:docPr id="158562833" name="Picture 158562833" descr="Nhiều lớp sóng màu lục dưới dạng thiết kế trừu tượng trong tiêu đ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óng-màu lục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84A52" w14:textId="77777777" w:rsidR="00E71405" w:rsidRDefault="007E3A99">
    <w:r>
      <w:rPr>
        <w:lang w:val="vi-VN" w:bidi="vi-VN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3" type="#_x0000_t75" style="width:11.45pt;height:11.45pt" o:bullet="t">
        <v:imagedata r:id="rId1" o:title="mso8184"/>
      </v:shape>
    </w:pict>
  </w:numPicBullet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60B052D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1498463D"/>
    <w:multiLevelType w:val="hybridMultilevel"/>
    <w:tmpl w:val="F7229A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FD3A2D"/>
    <w:multiLevelType w:val="multilevel"/>
    <w:tmpl w:val="2722C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D5A43EA"/>
    <w:multiLevelType w:val="hybridMultilevel"/>
    <w:tmpl w:val="EAC4F722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1557E9C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3C1526"/>
    <w:multiLevelType w:val="hybridMultilevel"/>
    <w:tmpl w:val="92DEF95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1F4317"/>
    <w:multiLevelType w:val="hybridMultilevel"/>
    <w:tmpl w:val="12106918"/>
    <w:lvl w:ilvl="0" w:tplc="042A0013">
      <w:start w:val="1"/>
      <w:numFmt w:val="upperRoman"/>
      <w:lvlText w:val="%1."/>
      <w:lvlJc w:val="righ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B670BFD"/>
    <w:multiLevelType w:val="hybridMultilevel"/>
    <w:tmpl w:val="BB52CAE0"/>
    <w:lvl w:ilvl="0" w:tplc="042A0013">
      <w:start w:val="1"/>
      <w:numFmt w:val="upperRoman"/>
      <w:lvlText w:val="%1."/>
      <w:lvlJc w:val="right"/>
      <w:pPr>
        <w:ind w:left="720" w:hanging="360"/>
      </w:pPr>
      <w:rPr>
        <w:rFonts w:hint="default"/>
        <w14:shadow w14:blurRad="0" w14:dist="0" w14:dir="0" w14:sx="0" w14:sy="0" w14:kx="0" w14:ky="0" w14:algn="none">
          <w14:srgbClr w14:val="000000"/>
        </w14:shadow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15235"/>
    <w:multiLevelType w:val="hybridMultilevel"/>
    <w:tmpl w:val="82045EE0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9C89CE">
      <w:start w:val="2"/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C74F93"/>
    <w:multiLevelType w:val="hybridMultilevel"/>
    <w:tmpl w:val="046CE0CC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872928"/>
    <w:multiLevelType w:val="hybridMultilevel"/>
    <w:tmpl w:val="25463DE4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08375A8"/>
    <w:multiLevelType w:val="multilevel"/>
    <w:tmpl w:val="56F08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15B695A"/>
    <w:multiLevelType w:val="multilevel"/>
    <w:tmpl w:val="2722C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25C5AF8"/>
    <w:multiLevelType w:val="hybridMultilevel"/>
    <w:tmpl w:val="33DE30A0"/>
    <w:lvl w:ilvl="0" w:tplc="042A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67A54D7"/>
    <w:multiLevelType w:val="hybridMultilevel"/>
    <w:tmpl w:val="06A2C2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1E2C39"/>
    <w:multiLevelType w:val="hybridMultilevel"/>
    <w:tmpl w:val="67CEC30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6D6AD9"/>
    <w:multiLevelType w:val="multilevel"/>
    <w:tmpl w:val="A4A4AFD4"/>
    <w:lvl w:ilvl="0">
      <w:start w:val="2"/>
      <w:numFmt w:val="decimal"/>
      <w:lvlText w:val="%1."/>
      <w:lvlJc w:val="left"/>
      <w:pPr>
        <w:ind w:left="576" w:hanging="576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6FD62D1B"/>
    <w:multiLevelType w:val="hybridMultilevel"/>
    <w:tmpl w:val="4E36FDF6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CB5CB9"/>
    <w:multiLevelType w:val="hybridMultilevel"/>
    <w:tmpl w:val="CD3866D0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51664149">
    <w:abstractNumId w:val="9"/>
  </w:num>
  <w:num w:numId="2" w16cid:durableId="247278923">
    <w:abstractNumId w:val="7"/>
  </w:num>
  <w:num w:numId="3" w16cid:durableId="116144041">
    <w:abstractNumId w:val="6"/>
  </w:num>
  <w:num w:numId="4" w16cid:durableId="1508014205">
    <w:abstractNumId w:val="5"/>
  </w:num>
  <w:num w:numId="5" w16cid:durableId="2121759643">
    <w:abstractNumId w:val="4"/>
  </w:num>
  <w:num w:numId="6" w16cid:durableId="562181338">
    <w:abstractNumId w:val="8"/>
  </w:num>
  <w:num w:numId="7" w16cid:durableId="851843758">
    <w:abstractNumId w:val="3"/>
  </w:num>
  <w:num w:numId="8" w16cid:durableId="1536893161">
    <w:abstractNumId w:val="2"/>
  </w:num>
  <w:num w:numId="9" w16cid:durableId="668755915">
    <w:abstractNumId w:val="1"/>
  </w:num>
  <w:num w:numId="10" w16cid:durableId="517894199">
    <w:abstractNumId w:val="0"/>
  </w:num>
  <w:num w:numId="11" w16cid:durableId="1008681387">
    <w:abstractNumId w:val="25"/>
  </w:num>
  <w:num w:numId="12" w16cid:durableId="1781759848">
    <w:abstractNumId w:val="12"/>
  </w:num>
  <w:num w:numId="13" w16cid:durableId="1208222598">
    <w:abstractNumId w:val="20"/>
  </w:num>
  <w:num w:numId="14" w16cid:durableId="340815465">
    <w:abstractNumId w:val="26"/>
  </w:num>
  <w:num w:numId="15" w16cid:durableId="1019545739">
    <w:abstractNumId w:val="18"/>
  </w:num>
  <w:num w:numId="16" w16cid:durableId="1242258949">
    <w:abstractNumId w:val="17"/>
  </w:num>
  <w:num w:numId="17" w16cid:durableId="336151817">
    <w:abstractNumId w:val="14"/>
  </w:num>
  <w:num w:numId="18" w16cid:durableId="36514102">
    <w:abstractNumId w:val="16"/>
  </w:num>
  <w:num w:numId="19" w16cid:durableId="599992394">
    <w:abstractNumId w:val="21"/>
  </w:num>
  <w:num w:numId="20" w16cid:durableId="666444719">
    <w:abstractNumId w:val="24"/>
  </w:num>
  <w:num w:numId="21" w16cid:durableId="1427459633">
    <w:abstractNumId w:val="19"/>
  </w:num>
  <w:num w:numId="22" w16cid:durableId="335116092">
    <w:abstractNumId w:val="29"/>
  </w:num>
  <w:num w:numId="23" w16cid:durableId="1154107787">
    <w:abstractNumId w:val="10"/>
  </w:num>
  <w:num w:numId="24" w16cid:durableId="1337918883">
    <w:abstractNumId w:val="28"/>
  </w:num>
  <w:num w:numId="25" w16cid:durableId="1574045360">
    <w:abstractNumId w:val="22"/>
  </w:num>
  <w:num w:numId="26" w16cid:durableId="442044606">
    <w:abstractNumId w:val="11"/>
  </w:num>
  <w:num w:numId="27" w16cid:durableId="1518690347">
    <w:abstractNumId w:val="13"/>
  </w:num>
  <w:num w:numId="28" w16cid:durableId="1664046752">
    <w:abstractNumId w:val="23"/>
  </w:num>
  <w:num w:numId="29" w16cid:durableId="896012609">
    <w:abstractNumId w:val="15"/>
  </w:num>
  <w:num w:numId="30" w16cid:durableId="178626710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78"/>
    <w:rsid w:val="00045881"/>
    <w:rsid w:val="00052E27"/>
    <w:rsid w:val="00065E87"/>
    <w:rsid w:val="00066E19"/>
    <w:rsid w:val="00092209"/>
    <w:rsid w:val="000B3358"/>
    <w:rsid w:val="000B4BF8"/>
    <w:rsid w:val="000B7E71"/>
    <w:rsid w:val="000F0D37"/>
    <w:rsid w:val="000F2898"/>
    <w:rsid w:val="00115663"/>
    <w:rsid w:val="00150C41"/>
    <w:rsid w:val="00167D47"/>
    <w:rsid w:val="00191DD8"/>
    <w:rsid w:val="001945C2"/>
    <w:rsid w:val="001A56D7"/>
    <w:rsid w:val="001D373A"/>
    <w:rsid w:val="001E2141"/>
    <w:rsid w:val="001E249E"/>
    <w:rsid w:val="00204699"/>
    <w:rsid w:val="002046BD"/>
    <w:rsid w:val="00213EAB"/>
    <w:rsid w:val="00215D1D"/>
    <w:rsid w:val="002461E5"/>
    <w:rsid w:val="0025361A"/>
    <w:rsid w:val="00256C88"/>
    <w:rsid w:val="00262BB7"/>
    <w:rsid w:val="002812CE"/>
    <w:rsid w:val="00284AAA"/>
    <w:rsid w:val="002B040D"/>
    <w:rsid w:val="002C22BD"/>
    <w:rsid w:val="002D7F70"/>
    <w:rsid w:val="002E1A5A"/>
    <w:rsid w:val="00312210"/>
    <w:rsid w:val="00353DCE"/>
    <w:rsid w:val="00357FF7"/>
    <w:rsid w:val="00361777"/>
    <w:rsid w:val="00361FC2"/>
    <w:rsid w:val="003658CF"/>
    <w:rsid w:val="00390C8D"/>
    <w:rsid w:val="003B65A1"/>
    <w:rsid w:val="003C605A"/>
    <w:rsid w:val="003E38F6"/>
    <w:rsid w:val="003F7C02"/>
    <w:rsid w:val="004428B3"/>
    <w:rsid w:val="004474EE"/>
    <w:rsid w:val="00454564"/>
    <w:rsid w:val="00462B54"/>
    <w:rsid w:val="00496E3E"/>
    <w:rsid w:val="004B06AB"/>
    <w:rsid w:val="004B239E"/>
    <w:rsid w:val="004C595E"/>
    <w:rsid w:val="004D31C1"/>
    <w:rsid w:val="004D74C9"/>
    <w:rsid w:val="004F476F"/>
    <w:rsid w:val="004F4F35"/>
    <w:rsid w:val="00502892"/>
    <w:rsid w:val="00505719"/>
    <w:rsid w:val="00520EDE"/>
    <w:rsid w:val="00521517"/>
    <w:rsid w:val="00523493"/>
    <w:rsid w:val="00533AC3"/>
    <w:rsid w:val="00535A9A"/>
    <w:rsid w:val="0054547E"/>
    <w:rsid w:val="00576382"/>
    <w:rsid w:val="00593461"/>
    <w:rsid w:val="005959CB"/>
    <w:rsid w:val="005C30D2"/>
    <w:rsid w:val="005E5446"/>
    <w:rsid w:val="0060240A"/>
    <w:rsid w:val="00620729"/>
    <w:rsid w:val="00641428"/>
    <w:rsid w:val="00643B9D"/>
    <w:rsid w:val="00661D06"/>
    <w:rsid w:val="00673242"/>
    <w:rsid w:val="00691768"/>
    <w:rsid w:val="006B04B2"/>
    <w:rsid w:val="006B0E85"/>
    <w:rsid w:val="006B2462"/>
    <w:rsid w:val="006C4806"/>
    <w:rsid w:val="006D121C"/>
    <w:rsid w:val="006E50A1"/>
    <w:rsid w:val="006F0367"/>
    <w:rsid w:val="00712EB4"/>
    <w:rsid w:val="00730F4E"/>
    <w:rsid w:val="007360F4"/>
    <w:rsid w:val="00743FCE"/>
    <w:rsid w:val="00745E7B"/>
    <w:rsid w:val="00751E8C"/>
    <w:rsid w:val="0077011F"/>
    <w:rsid w:val="007805D4"/>
    <w:rsid w:val="00793EC3"/>
    <w:rsid w:val="007C4A68"/>
    <w:rsid w:val="007D5026"/>
    <w:rsid w:val="007E0D6E"/>
    <w:rsid w:val="007E1961"/>
    <w:rsid w:val="007E3A99"/>
    <w:rsid w:val="0081271A"/>
    <w:rsid w:val="00826675"/>
    <w:rsid w:val="00837B6B"/>
    <w:rsid w:val="0084583A"/>
    <w:rsid w:val="00864993"/>
    <w:rsid w:val="008658F6"/>
    <w:rsid w:val="00887DEE"/>
    <w:rsid w:val="008945AC"/>
    <w:rsid w:val="008A2B10"/>
    <w:rsid w:val="008D7E3F"/>
    <w:rsid w:val="008E791D"/>
    <w:rsid w:val="00933561"/>
    <w:rsid w:val="009439AA"/>
    <w:rsid w:val="00951C8F"/>
    <w:rsid w:val="009645CE"/>
    <w:rsid w:val="00985F29"/>
    <w:rsid w:val="009A0E4A"/>
    <w:rsid w:val="009D0354"/>
    <w:rsid w:val="00A102AC"/>
    <w:rsid w:val="00A26DB7"/>
    <w:rsid w:val="00A34EAF"/>
    <w:rsid w:val="00A45E55"/>
    <w:rsid w:val="00A94EA3"/>
    <w:rsid w:val="00AD65E9"/>
    <w:rsid w:val="00B22EC4"/>
    <w:rsid w:val="00B44534"/>
    <w:rsid w:val="00B54EAE"/>
    <w:rsid w:val="00B552FE"/>
    <w:rsid w:val="00B65260"/>
    <w:rsid w:val="00B76179"/>
    <w:rsid w:val="00B80324"/>
    <w:rsid w:val="00B8492A"/>
    <w:rsid w:val="00B96BD8"/>
    <w:rsid w:val="00BA5A05"/>
    <w:rsid w:val="00BB69BF"/>
    <w:rsid w:val="00BC06ED"/>
    <w:rsid w:val="00BF2D1E"/>
    <w:rsid w:val="00C063B3"/>
    <w:rsid w:val="00C076D5"/>
    <w:rsid w:val="00C3433B"/>
    <w:rsid w:val="00C37764"/>
    <w:rsid w:val="00C61A7E"/>
    <w:rsid w:val="00CE2CAB"/>
    <w:rsid w:val="00D03EB8"/>
    <w:rsid w:val="00D20A0D"/>
    <w:rsid w:val="00D4223C"/>
    <w:rsid w:val="00D51C79"/>
    <w:rsid w:val="00D63C3E"/>
    <w:rsid w:val="00D75A37"/>
    <w:rsid w:val="00D76912"/>
    <w:rsid w:val="00D77A99"/>
    <w:rsid w:val="00D83154"/>
    <w:rsid w:val="00D869D2"/>
    <w:rsid w:val="00D87D7C"/>
    <w:rsid w:val="00D904CD"/>
    <w:rsid w:val="00D9496D"/>
    <w:rsid w:val="00D964B1"/>
    <w:rsid w:val="00DB315E"/>
    <w:rsid w:val="00DE3E34"/>
    <w:rsid w:val="00DE7A78"/>
    <w:rsid w:val="00E041D6"/>
    <w:rsid w:val="00E06FC2"/>
    <w:rsid w:val="00E12D75"/>
    <w:rsid w:val="00E32718"/>
    <w:rsid w:val="00E342D4"/>
    <w:rsid w:val="00E40954"/>
    <w:rsid w:val="00E56667"/>
    <w:rsid w:val="00E71405"/>
    <w:rsid w:val="00E802A8"/>
    <w:rsid w:val="00EB420C"/>
    <w:rsid w:val="00F8147F"/>
    <w:rsid w:val="00F83039"/>
    <w:rsid w:val="00F87567"/>
    <w:rsid w:val="00FA3327"/>
    <w:rsid w:val="00FA5F92"/>
    <w:rsid w:val="00FB19C5"/>
    <w:rsid w:val="00FB5D0D"/>
    <w:rsid w:val="00FC39FD"/>
    <w:rsid w:val="00FC694E"/>
    <w:rsid w:val="00FC6CB5"/>
    <w:rsid w:val="00FD0603"/>
    <w:rsid w:val="00FD2AED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6838CD9"/>
  <w15:chartTrackingRefBased/>
  <w15:docId w15:val="{D5BAAAD1-6F58-4874-96A9-62BE728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05A"/>
    <w:rPr>
      <w:rFonts w:ascii="Calibri" w:hAnsi="Calibri"/>
      <w:color w:val="000000" w:themeColor="text1"/>
      <w:sz w:val="24"/>
    </w:rPr>
  </w:style>
  <w:style w:type="paragraph" w:styleId="Heading1">
    <w:name w:val="heading 1"/>
    <w:aliases w:val="Heading 1 new"/>
    <w:basedOn w:val="Normal"/>
    <w:next w:val="Thngtinlinh"/>
    <w:link w:val="Heading1Char"/>
    <w:qFormat/>
    <w:rsid w:val="003C605A"/>
    <w:pPr>
      <w:keepNext/>
      <w:keepLines/>
      <w:spacing w:before="480" w:after="0"/>
      <w:outlineLvl w:val="0"/>
    </w:pPr>
    <w:rPr>
      <w:rFonts w:eastAsiaTheme="majorEastAsia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3C605A"/>
    <w:pPr>
      <w:keepNext/>
      <w:keepLines/>
      <w:spacing w:before="40" w:after="0"/>
      <w:outlineLvl w:val="1"/>
    </w:pPr>
    <w:rPr>
      <w:rFonts w:eastAsiaTheme="majorEastAsia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uiPriority w:val="1"/>
    <w:rsid w:val="003C605A"/>
    <w:rPr>
      <w:rFonts w:ascii="Calibri" w:eastAsiaTheme="majorEastAsia" w:hAnsi="Calibr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Thngtinlinh">
    <w:name w:val="Thông tin liên hệ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sid w:val="001E249E"/>
    <w:rPr>
      <w:rFonts w:ascii="Calibri" w:hAnsi="Calibri"/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3C605A"/>
    <w:rPr>
      <w:rFonts w:ascii="Calibri" w:eastAsiaTheme="majorEastAsia" w:hAnsi="Calibr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rsid w:val="00FA3327"/>
    <w:pPr>
      <w:keepLines/>
      <w:widowControl w:val="0"/>
      <w:spacing w:after="120" w:line="360" w:lineRule="auto"/>
    </w:pPr>
    <w:rPr>
      <w:rFonts w:ascii="Times New Roman" w:eastAsia="Times New Roman" w:hAnsi="Times New Roman" w:cs="Times New Roman"/>
      <w:color w:val="auto"/>
      <w:lang w:val="vi-VN" w:eastAsia="en-US"/>
    </w:rPr>
  </w:style>
  <w:style w:type="character" w:customStyle="1" w:styleId="BodyTextChar">
    <w:name w:val="Body Text Char"/>
    <w:basedOn w:val="DefaultParagraphFont"/>
    <w:link w:val="BodyText"/>
    <w:rsid w:val="00FA3327"/>
    <w:rPr>
      <w:rFonts w:ascii="Times New Roman" w:eastAsia="Times New Roman" w:hAnsi="Times New Roman" w:cs="Times New Roman"/>
      <w:sz w:val="24"/>
      <w:lang w:val="vi-VN" w:eastAsia="en-US"/>
    </w:rPr>
  </w:style>
  <w:style w:type="paragraph" w:styleId="BalloonText">
    <w:name w:val="Balloon Text"/>
    <w:basedOn w:val="Normal"/>
    <w:link w:val="BalloonTextChar"/>
    <w:rsid w:val="00864993"/>
    <w:pPr>
      <w:widowControl w:val="0"/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vi-VN" w:eastAsia="en-US"/>
    </w:rPr>
  </w:style>
  <w:style w:type="character" w:customStyle="1" w:styleId="BalloonTextChar">
    <w:name w:val="Balloon Text Char"/>
    <w:basedOn w:val="DefaultParagraphFont"/>
    <w:link w:val="BalloonText"/>
    <w:rsid w:val="00864993"/>
    <w:rPr>
      <w:rFonts w:ascii="Tahoma" w:eastAsia="Times New Roman" w:hAnsi="Tahoma" w:cs="Tahoma"/>
      <w:sz w:val="16"/>
      <w:szCs w:val="16"/>
      <w:lang w:val="vi-VN" w:eastAsia="en-US"/>
    </w:rPr>
  </w:style>
  <w:style w:type="paragraph" w:styleId="NormalWeb">
    <w:name w:val="Normal (Web)"/>
    <w:basedOn w:val="Normal"/>
    <w:uiPriority w:val="99"/>
    <w:semiHidden/>
    <w:unhideWhenUsed/>
    <w:rsid w:val="00B652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vi-VN"/>
    </w:rPr>
  </w:style>
  <w:style w:type="table" w:styleId="GridTable4-Accent1">
    <w:name w:val="Grid Table 4 Accent 1"/>
    <w:basedOn w:val="TableNormal"/>
    <w:uiPriority w:val="49"/>
    <w:rsid w:val="00793EC3"/>
    <w:pPr>
      <w:spacing w:after="0" w:line="240" w:lineRule="auto"/>
    </w:pPr>
    <w:rPr>
      <w:rFonts w:ascii="Times New Roman" w:eastAsia="Times New Roman" w:hAnsi="Times New Roman" w:cs="Times New Roman"/>
      <w:lang w:eastAsia="en-US"/>
    </w:rPr>
    <w:tblPr>
      <w:tblStyleRowBandSize w:val="1"/>
      <w:tblStyleColBandSize w:val="1"/>
      <w:tblBorders>
        <w:top w:val="single" w:sz="4" w:space="0" w:color="E2EB94" w:themeColor="accent1" w:themeTint="99"/>
        <w:left w:val="single" w:sz="4" w:space="0" w:color="E2EB94" w:themeColor="accent1" w:themeTint="99"/>
        <w:bottom w:val="single" w:sz="4" w:space="0" w:color="E2EB94" w:themeColor="accent1" w:themeTint="99"/>
        <w:right w:val="single" w:sz="4" w:space="0" w:color="E2EB94" w:themeColor="accent1" w:themeTint="99"/>
        <w:insideH w:val="single" w:sz="4" w:space="0" w:color="E2EB94" w:themeColor="accent1" w:themeTint="99"/>
        <w:insideV w:val="single" w:sz="4" w:space="0" w:color="E2EB9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0DE4E" w:themeColor="accent1"/>
          <w:left w:val="single" w:sz="4" w:space="0" w:color="D0DE4E" w:themeColor="accent1"/>
          <w:bottom w:val="single" w:sz="4" w:space="0" w:color="D0DE4E" w:themeColor="accent1"/>
          <w:right w:val="single" w:sz="4" w:space="0" w:color="D0DE4E" w:themeColor="accent1"/>
          <w:insideH w:val="nil"/>
          <w:insideV w:val="nil"/>
        </w:tcBorders>
        <w:shd w:val="clear" w:color="auto" w:fill="D0DE4E" w:themeFill="accent1"/>
      </w:tcPr>
    </w:tblStylePr>
    <w:tblStylePr w:type="lastRow">
      <w:rPr>
        <w:b/>
        <w:bCs/>
      </w:rPr>
      <w:tblPr/>
      <w:tcPr>
        <w:tcBorders>
          <w:top w:val="double" w:sz="4" w:space="0" w:color="D0DE4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8DB" w:themeFill="accent1" w:themeFillTint="33"/>
      </w:tcPr>
    </w:tblStylePr>
    <w:tblStylePr w:type="band1Horz">
      <w:tblPr/>
      <w:tcPr>
        <w:shd w:val="clear" w:color="auto" w:fill="F5F8DB" w:themeFill="accent1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1E21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214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6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Ph&#7847;n%20&#273;&#7847;u%20th&#432;%20(Thi&#7871;t%20k&#7871;%20l&#7899;p%20s&#243;ng%20m&#224;u%20l&#7909;c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4D74F-A06F-4409-BBFB-8B5770916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Phần đầu thư (Thiết kế lớp sóng màu lục)</Template>
  <TotalTime>383</TotalTime>
  <Pages>6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luan nguyen</cp:lastModifiedBy>
  <cp:revision>118</cp:revision>
  <dcterms:created xsi:type="dcterms:W3CDTF">2023-05-14T12:24:00Z</dcterms:created>
  <dcterms:modified xsi:type="dcterms:W3CDTF">2023-05-27T03:43:00Z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