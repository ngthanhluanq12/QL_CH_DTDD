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4A95C" w14:textId="431547D6" w:rsidR="00052E27" w:rsidRPr="00052E27" w:rsidRDefault="00052E27" w:rsidP="00052E27">
      <w:pPr>
        <w:rPr>
          <w:rFonts w:ascii="Times New Roman" w:hAnsi="Times New Roman" w:cs="Times New Roman"/>
          <w:sz w:val="30"/>
          <w:szCs w:val="30"/>
        </w:rPr>
      </w:pPr>
      <w:r w:rsidRPr="00052E27">
        <w:rPr>
          <w:rFonts w:ascii="Times New Roman" w:hAnsi="Times New Roman" w:cs="Times New Roman"/>
          <w:sz w:val="30"/>
          <w:szCs w:val="30"/>
        </w:rPr>
        <w:t>Sinh viên thực hiện: Nguyễn Thành Luân</w:t>
      </w:r>
    </w:p>
    <w:p w14:paraId="7FCF5FCA" w14:textId="75B5E1BF" w:rsidR="00052E27" w:rsidRDefault="00052E27" w:rsidP="00052E27">
      <w:pPr>
        <w:rPr>
          <w:rFonts w:ascii="Times New Roman" w:hAnsi="Times New Roman" w:cs="Times New Roman"/>
          <w:sz w:val="30"/>
          <w:szCs w:val="30"/>
        </w:rPr>
      </w:pPr>
      <w:r w:rsidRPr="00052E27">
        <w:rPr>
          <w:rFonts w:ascii="Times New Roman" w:hAnsi="Times New Roman" w:cs="Times New Roman"/>
          <w:sz w:val="30"/>
          <w:szCs w:val="30"/>
        </w:rPr>
        <w:t>MSSV: 1981019</w:t>
      </w:r>
    </w:p>
    <w:p w14:paraId="76F06722" w14:textId="77777777" w:rsidR="00052E27" w:rsidRPr="00052E27" w:rsidRDefault="00052E27" w:rsidP="00052E27">
      <w:pPr>
        <w:rPr>
          <w:rFonts w:ascii="Times New Roman" w:hAnsi="Times New Roman" w:cs="Times New Roman"/>
          <w:sz w:val="30"/>
          <w:szCs w:val="30"/>
        </w:rPr>
      </w:pPr>
    </w:p>
    <w:p w14:paraId="41BAD5EE" w14:textId="38752AF9" w:rsidR="00052E27" w:rsidRDefault="00C063B3" w:rsidP="00052E27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SƠ ĐỒ LỚP MỨC PHÂN TÍCH</w:t>
      </w:r>
    </w:p>
    <w:p w14:paraId="37ADF483" w14:textId="77777777" w:rsidR="00052E27" w:rsidRDefault="00052E27" w:rsidP="00052E27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PHẦN MỀM QUẢN LÝ CỬA HÀNG ĐIỆN THOẠI DI ĐỘNG</w:t>
      </w:r>
    </w:p>
    <w:p w14:paraId="472EC091" w14:textId="77777777" w:rsidR="00DE7A78" w:rsidRDefault="00DE7A78" w:rsidP="00DE7A78">
      <w:pPr>
        <w:rPr>
          <w:rFonts w:ascii="Times New Roman" w:hAnsi="Times New Roman" w:cs="Times New Roman"/>
          <w:color w:val="FF0000"/>
          <w:sz w:val="28"/>
          <w:szCs w:val="28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</w:p>
    <w:p w14:paraId="2585E46E" w14:textId="5860A4FE" w:rsidR="00826675" w:rsidRDefault="004F4F35" w:rsidP="004F4F35">
      <w:pPr>
        <w:pStyle w:val="ListParagraph"/>
        <w:numPr>
          <w:ilvl w:val="0"/>
          <w:numId w:val="22"/>
        </w:numPr>
        <w:ind w:left="851" w:hanging="284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Sơ đồ </w:t>
      </w:r>
      <w:r w:rsidR="00C063B3">
        <w:rPr>
          <w:rFonts w:ascii="Times New Roman" w:hAnsi="Times New Roman" w:cs="Times New Roman"/>
          <w:b/>
          <w:bCs/>
          <w:color w:val="auto"/>
          <w:sz w:val="28"/>
          <w:szCs w:val="28"/>
        </w:rPr>
        <w:t>lớp (mức phân tích)</w:t>
      </w:r>
    </w:p>
    <w:p w14:paraId="7514B1BA" w14:textId="77777777" w:rsidR="006B04B2" w:rsidRDefault="006B04B2" w:rsidP="006B04B2">
      <w:p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9662394" w14:textId="77777777" w:rsidR="006B04B2" w:rsidRPr="006B04B2" w:rsidRDefault="006B04B2" w:rsidP="006B04B2">
      <w:p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1B16C924" w14:textId="41F2FDED" w:rsidR="004F4F35" w:rsidRDefault="00FC694E" w:rsidP="00743FCE">
      <w:pPr>
        <w:pStyle w:val="ListParagraph"/>
        <w:ind w:left="0" w:hanging="14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drawing>
          <wp:inline distT="0" distB="0" distL="0" distR="0" wp14:anchorId="2204503B" wp14:editId="7505304A">
            <wp:extent cx="6742430" cy="4349115"/>
            <wp:effectExtent l="0" t="0" r="1270" b="0"/>
            <wp:docPr id="489597793" name="Picture 1" descr="A picture containing text, diagram, plan, technical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97793" name="Picture 1" descr="A picture containing text, diagram, plan, technical drawing&#10;&#10;Description automatically generated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243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CD68" w14:textId="77777777" w:rsidR="00826675" w:rsidRDefault="00826675" w:rsidP="004F476F">
      <w:pPr>
        <w:pStyle w:val="ListParagraph"/>
        <w:ind w:left="14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B073BB9" w14:textId="77777777" w:rsidR="00B80324" w:rsidRDefault="00B80324" w:rsidP="004F476F">
      <w:pPr>
        <w:pStyle w:val="ListParagraph"/>
        <w:ind w:left="14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1681E133" w14:textId="77777777" w:rsidR="006B04B2" w:rsidRDefault="006B04B2" w:rsidP="004F476F">
      <w:pPr>
        <w:pStyle w:val="ListParagraph"/>
        <w:ind w:left="14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65A6D86F" w14:textId="77777777" w:rsidR="006B04B2" w:rsidRDefault="006B04B2" w:rsidP="004F476F">
      <w:pPr>
        <w:pStyle w:val="ListParagraph"/>
        <w:ind w:left="14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6FA184A2" w14:textId="77777777" w:rsidR="00C063B3" w:rsidRDefault="00C063B3" w:rsidP="004F476F">
      <w:pPr>
        <w:pStyle w:val="ListParagraph"/>
        <w:ind w:left="14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5E6E7098" w14:textId="77777777" w:rsidR="00C063B3" w:rsidRDefault="00C063B3" w:rsidP="004F476F">
      <w:pPr>
        <w:pStyle w:val="ListParagraph"/>
        <w:ind w:left="14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78DA79CD" w14:textId="77777777" w:rsidR="006B04B2" w:rsidRDefault="006B04B2" w:rsidP="004F476F">
      <w:pPr>
        <w:pStyle w:val="ListParagraph"/>
        <w:ind w:left="14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7D003656" w14:textId="4EBDEF5D" w:rsidR="006B04B2" w:rsidRDefault="006B04B2" w:rsidP="006B04B2">
      <w:pPr>
        <w:pStyle w:val="ListParagraph"/>
        <w:numPr>
          <w:ilvl w:val="0"/>
          <w:numId w:val="22"/>
        </w:numPr>
        <w:ind w:left="851" w:hanging="284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06973546"/>
      <w:r w:rsidRPr="006B04B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Danh sách các </w:t>
      </w:r>
      <w:bookmarkEnd w:id="0"/>
      <w:r w:rsidR="002B040D">
        <w:rPr>
          <w:rFonts w:ascii="Times New Roman" w:hAnsi="Times New Roman" w:cs="Times New Roman"/>
          <w:b/>
          <w:bCs/>
          <w:color w:val="auto"/>
          <w:sz w:val="28"/>
          <w:szCs w:val="28"/>
        </w:rPr>
        <w:t>đối tượng và quan hệ</w:t>
      </w:r>
    </w:p>
    <w:tbl>
      <w:tblPr>
        <w:tblStyle w:val="TableGrid"/>
        <w:tblW w:w="10485" w:type="dxa"/>
        <w:tblLook w:val="01E0" w:firstRow="1" w:lastRow="1" w:firstColumn="1" w:lastColumn="1" w:noHBand="0" w:noVBand="0"/>
      </w:tblPr>
      <w:tblGrid>
        <w:gridCol w:w="670"/>
        <w:gridCol w:w="3578"/>
        <w:gridCol w:w="992"/>
        <w:gridCol w:w="5245"/>
      </w:tblGrid>
      <w:tr w:rsidR="00FA3327" w14:paraId="47A163B3" w14:textId="77777777" w:rsidTr="004474EE">
        <w:tc>
          <w:tcPr>
            <w:tcW w:w="670" w:type="dxa"/>
          </w:tcPr>
          <w:p w14:paraId="30AEF3D6" w14:textId="77777777" w:rsidR="00FA3327" w:rsidRPr="00FA3327" w:rsidRDefault="00FA3327" w:rsidP="00075E4C">
            <w:pPr>
              <w:pStyle w:val="BodyText"/>
              <w:spacing w:after="0"/>
              <w:rPr>
                <w:b/>
                <w:bCs/>
              </w:rPr>
            </w:pPr>
            <w:r w:rsidRPr="00FA3327">
              <w:rPr>
                <w:b/>
                <w:bCs/>
              </w:rPr>
              <w:t>STT</w:t>
            </w:r>
          </w:p>
        </w:tc>
        <w:tc>
          <w:tcPr>
            <w:tcW w:w="3578" w:type="dxa"/>
          </w:tcPr>
          <w:p w14:paraId="42CD2206" w14:textId="77777777" w:rsidR="00FA3327" w:rsidRPr="00FA3327" w:rsidRDefault="00FA3327" w:rsidP="00075E4C">
            <w:pPr>
              <w:pStyle w:val="BodyText"/>
              <w:spacing w:after="0"/>
              <w:rPr>
                <w:b/>
                <w:bCs/>
              </w:rPr>
            </w:pPr>
            <w:r w:rsidRPr="00FA3327">
              <w:rPr>
                <w:b/>
                <w:bCs/>
              </w:rPr>
              <w:t>Tên lớp/quan hệ</w:t>
            </w:r>
          </w:p>
        </w:tc>
        <w:tc>
          <w:tcPr>
            <w:tcW w:w="992" w:type="dxa"/>
          </w:tcPr>
          <w:p w14:paraId="529F0C62" w14:textId="77777777" w:rsidR="00FA3327" w:rsidRPr="00FA3327" w:rsidRDefault="00FA3327" w:rsidP="00075E4C">
            <w:pPr>
              <w:pStyle w:val="BodyText"/>
              <w:spacing w:after="0"/>
              <w:rPr>
                <w:b/>
                <w:bCs/>
              </w:rPr>
            </w:pPr>
            <w:r w:rsidRPr="00FA3327">
              <w:rPr>
                <w:b/>
                <w:bCs/>
              </w:rPr>
              <w:t>Loại</w:t>
            </w:r>
          </w:p>
        </w:tc>
        <w:tc>
          <w:tcPr>
            <w:tcW w:w="5245" w:type="dxa"/>
          </w:tcPr>
          <w:p w14:paraId="3AAADB07" w14:textId="77777777" w:rsidR="00FA3327" w:rsidRPr="00FA3327" w:rsidRDefault="00FA3327" w:rsidP="00075E4C">
            <w:pPr>
              <w:pStyle w:val="BodyText"/>
              <w:spacing w:after="0"/>
              <w:rPr>
                <w:b/>
                <w:bCs/>
              </w:rPr>
            </w:pPr>
            <w:r w:rsidRPr="00FA3327">
              <w:rPr>
                <w:b/>
                <w:bCs/>
              </w:rPr>
              <w:t>Ý nghĩa/Ghi chú</w:t>
            </w:r>
          </w:p>
        </w:tc>
      </w:tr>
      <w:tr w:rsidR="00520EDE" w14:paraId="73368AE6" w14:textId="77777777" w:rsidTr="004474EE">
        <w:tc>
          <w:tcPr>
            <w:tcW w:w="670" w:type="dxa"/>
          </w:tcPr>
          <w:p w14:paraId="32591B6A" w14:textId="38954686" w:rsidR="00520EDE" w:rsidRPr="00520EDE" w:rsidRDefault="00520EDE" w:rsidP="00075E4C">
            <w:pPr>
              <w:pStyle w:val="BodyText"/>
              <w:spacing w:after="0"/>
              <w:rPr>
                <w:lang w:val="en-US"/>
              </w:rPr>
            </w:pPr>
            <w:r w:rsidRPr="00520EDE">
              <w:rPr>
                <w:lang w:val="en-US"/>
              </w:rPr>
              <w:t>1</w:t>
            </w:r>
          </w:p>
        </w:tc>
        <w:tc>
          <w:tcPr>
            <w:tcW w:w="3578" w:type="dxa"/>
          </w:tcPr>
          <w:p w14:paraId="1F7D84E8" w14:textId="7EF3BF8A" w:rsidR="00520EDE" w:rsidRPr="00520EDE" w:rsidRDefault="005C30D2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BoPhan</w:t>
            </w:r>
          </w:p>
        </w:tc>
        <w:tc>
          <w:tcPr>
            <w:tcW w:w="992" w:type="dxa"/>
          </w:tcPr>
          <w:p w14:paraId="2D607221" w14:textId="5701A87F" w:rsidR="00520EDE" w:rsidRPr="00520EDE" w:rsidRDefault="00520EDE" w:rsidP="00075E4C">
            <w:pPr>
              <w:pStyle w:val="BodyText"/>
              <w:spacing w:after="0"/>
              <w:rPr>
                <w:lang w:val="en-US"/>
              </w:rPr>
            </w:pPr>
            <w:r w:rsidRPr="00520EDE">
              <w:rPr>
                <w:lang w:val="en-US"/>
              </w:rPr>
              <w:t>Lớp</w:t>
            </w:r>
          </w:p>
        </w:tc>
        <w:tc>
          <w:tcPr>
            <w:tcW w:w="5245" w:type="dxa"/>
          </w:tcPr>
          <w:p w14:paraId="68071827" w14:textId="167892EE" w:rsidR="00520EDE" w:rsidRPr="00520EDE" w:rsidRDefault="00520EDE" w:rsidP="005C30D2">
            <w:pPr>
              <w:pStyle w:val="BodyText"/>
              <w:spacing w:after="0" w:line="276" w:lineRule="auto"/>
              <w:rPr>
                <w:lang w:val="en-US"/>
              </w:rPr>
            </w:pPr>
            <w:r w:rsidRPr="00520EDE">
              <w:rPr>
                <w:lang w:val="en-US"/>
              </w:rPr>
              <w:t xml:space="preserve">Lớp </w:t>
            </w:r>
            <w:r w:rsidR="005C30D2">
              <w:rPr>
                <w:lang w:val="en-US"/>
              </w:rPr>
              <w:t>Bộ phận</w:t>
            </w:r>
            <w:r w:rsidRPr="00520EDE">
              <w:rPr>
                <w:lang w:val="en-US"/>
              </w:rPr>
              <w:t xml:space="preserve"> viên</w:t>
            </w:r>
            <w:r>
              <w:rPr>
                <w:lang w:val="en-US"/>
              </w:rPr>
              <w:t xml:space="preserve"> cho biết nhân viên thuộc</w:t>
            </w:r>
            <w:r w:rsidR="005C30D2">
              <w:rPr>
                <w:lang w:val="en-US"/>
              </w:rPr>
              <w:t xml:space="preserve"> bộ phận nào trong công ty</w:t>
            </w:r>
          </w:p>
        </w:tc>
      </w:tr>
      <w:tr w:rsidR="00FA3327" w14:paraId="2C5FEAD0" w14:textId="77777777" w:rsidTr="004474EE">
        <w:tc>
          <w:tcPr>
            <w:tcW w:w="670" w:type="dxa"/>
          </w:tcPr>
          <w:p w14:paraId="157AA0CC" w14:textId="77777777" w:rsidR="00FA3327" w:rsidRPr="00EF0A34" w:rsidRDefault="00FA3327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578" w:type="dxa"/>
          </w:tcPr>
          <w:p w14:paraId="1C7772A0" w14:textId="4B99F19E" w:rsidR="00FA3327" w:rsidRPr="00EF0A34" w:rsidRDefault="00092209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NhanVien</w:t>
            </w:r>
          </w:p>
        </w:tc>
        <w:tc>
          <w:tcPr>
            <w:tcW w:w="992" w:type="dxa"/>
          </w:tcPr>
          <w:p w14:paraId="2D7526AA" w14:textId="77777777" w:rsidR="00FA3327" w:rsidRPr="00EF0A34" w:rsidRDefault="00FA3327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Lớp</w:t>
            </w:r>
          </w:p>
        </w:tc>
        <w:tc>
          <w:tcPr>
            <w:tcW w:w="5245" w:type="dxa"/>
          </w:tcPr>
          <w:p w14:paraId="025906A0" w14:textId="77777777" w:rsidR="00FA3327" w:rsidRPr="00EF0A34" w:rsidRDefault="00FA3327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Lớp trừu tượng người dùng ứng dụng</w:t>
            </w:r>
          </w:p>
        </w:tc>
      </w:tr>
      <w:tr w:rsidR="00FA3327" w14:paraId="7FED00DE" w14:textId="77777777" w:rsidTr="004474EE">
        <w:tc>
          <w:tcPr>
            <w:tcW w:w="670" w:type="dxa"/>
          </w:tcPr>
          <w:p w14:paraId="76BFFA5D" w14:textId="77777777" w:rsidR="00FA3327" w:rsidRDefault="00FA3327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578" w:type="dxa"/>
          </w:tcPr>
          <w:p w14:paraId="3DF4B999" w14:textId="4371E74B" w:rsidR="00FA3327" w:rsidRDefault="00092209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NhanVienQuanLy</w:t>
            </w:r>
          </w:p>
        </w:tc>
        <w:tc>
          <w:tcPr>
            <w:tcW w:w="992" w:type="dxa"/>
          </w:tcPr>
          <w:p w14:paraId="7080E724" w14:textId="77777777" w:rsidR="00FA3327" w:rsidRPr="0004156A" w:rsidRDefault="00FA3327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Lớp</w:t>
            </w:r>
          </w:p>
        </w:tc>
        <w:tc>
          <w:tcPr>
            <w:tcW w:w="5245" w:type="dxa"/>
          </w:tcPr>
          <w:p w14:paraId="1C3031A3" w14:textId="77777777" w:rsidR="00FA3327" w:rsidRPr="00EF0A34" w:rsidRDefault="00FA3327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Lớp người dùng Quản lý</w:t>
            </w:r>
          </w:p>
        </w:tc>
      </w:tr>
      <w:tr w:rsidR="00FA3327" w14:paraId="366B8666" w14:textId="77777777" w:rsidTr="004474EE">
        <w:tc>
          <w:tcPr>
            <w:tcW w:w="670" w:type="dxa"/>
          </w:tcPr>
          <w:p w14:paraId="42474FDE" w14:textId="77777777" w:rsidR="00FA3327" w:rsidRDefault="00FA3327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578" w:type="dxa"/>
          </w:tcPr>
          <w:p w14:paraId="44CFBE02" w14:textId="1782DD15" w:rsidR="00FA3327" w:rsidRDefault="00092209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NhanVienBanHang</w:t>
            </w:r>
          </w:p>
        </w:tc>
        <w:tc>
          <w:tcPr>
            <w:tcW w:w="992" w:type="dxa"/>
          </w:tcPr>
          <w:p w14:paraId="70B91BB4" w14:textId="77777777" w:rsidR="00FA3327" w:rsidRPr="0004156A" w:rsidRDefault="00FA3327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Lớp</w:t>
            </w:r>
          </w:p>
        </w:tc>
        <w:tc>
          <w:tcPr>
            <w:tcW w:w="5245" w:type="dxa"/>
          </w:tcPr>
          <w:p w14:paraId="0868C573" w14:textId="4D9FD684" w:rsidR="00FA3327" w:rsidRPr="00EF0A34" w:rsidRDefault="00FA3327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Lớp người dùng </w:t>
            </w:r>
            <w:r w:rsidR="00092209">
              <w:rPr>
                <w:lang w:val="en-US"/>
              </w:rPr>
              <w:t xml:space="preserve">là </w:t>
            </w:r>
            <w:r>
              <w:rPr>
                <w:lang w:val="en-US"/>
              </w:rPr>
              <w:t xml:space="preserve">Nhân viên bán </w:t>
            </w:r>
            <w:r w:rsidR="00092209">
              <w:rPr>
                <w:lang w:val="en-US"/>
              </w:rPr>
              <w:t>hàng</w:t>
            </w:r>
          </w:p>
        </w:tc>
      </w:tr>
      <w:tr w:rsidR="00FA3327" w14:paraId="0F00DB83" w14:textId="77777777" w:rsidTr="004474EE">
        <w:tc>
          <w:tcPr>
            <w:tcW w:w="670" w:type="dxa"/>
          </w:tcPr>
          <w:p w14:paraId="560FC4AE" w14:textId="77777777" w:rsidR="00FA3327" w:rsidRDefault="00FA3327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578" w:type="dxa"/>
          </w:tcPr>
          <w:p w14:paraId="35F927F2" w14:textId="1D3DB54D" w:rsidR="00FA3327" w:rsidRDefault="00745E7B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NhanVienThuNgan</w:t>
            </w:r>
          </w:p>
        </w:tc>
        <w:tc>
          <w:tcPr>
            <w:tcW w:w="992" w:type="dxa"/>
          </w:tcPr>
          <w:p w14:paraId="327E357F" w14:textId="77777777" w:rsidR="00FA3327" w:rsidRPr="0004156A" w:rsidRDefault="00FA3327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Lớp</w:t>
            </w:r>
          </w:p>
        </w:tc>
        <w:tc>
          <w:tcPr>
            <w:tcW w:w="5245" w:type="dxa"/>
          </w:tcPr>
          <w:p w14:paraId="2ED72706" w14:textId="197C2DBB" w:rsidR="00FA3327" w:rsidRPr="00EF0A34" w:rsidRDefault="00745E7B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Lớp người dùng là Nhân viên thu ngân</w:t>
            </w:r>
          </w:p>
        </w:tc>
      </w:tr>
      <w:tr w:rsidR="00FA3327" w14:paraId="65831B00" w14:textId="77777777" w:rsidTr="004474EE">
        <w:tc>
          <w:tcPr>
            <w:tcW w:w="670" w:type="dxa"/>
          </w:tcPr>
          <w:p w14:paraId="2EF1EB43" w14:textId="77777777" w:rsidR="00FA3327" w:rsidRDefault="00FA3327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578" w:type="dxa"/>
          </w:tcPr>
          <w:p w14:paraId="11DB256F" w14:textId="46059AEF" w:rsidR="00FA3327" w:rsidRDefault="00745E7B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NhanVienKho</w:t>
            </w:r>
          </w:p>
        </w:tc>
        <w:tc>
          <w:tcPr>
            <w:tcW w:w="992" w:type="dxa"/>
          </w:tcPr>
          <w:p w14:paraId="1F37E0BA" w14:textId="77777777" w:rsidR="00FA3327" w:rsidRPr="0004156A" w:rsidRDefault="00FA3327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Lớp</w:t>
            </w:r>
          </w:p>
        </w:tc>
        <w:tc>
          <w:tcPr>
            <w:tcW w:w="5245" w:type="dxa"/>
          </w:tcPr>
          <w:p w14:paraId="3DB50B66" w14:textId="142D7259" w:rsidR="00FA3327" w:rsidRPr="00EF0A34" w:rsidRDefault="00745E7B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Lớp người dùng là Nhân viên kho</w:t>
            </w:r>
          </w:p>
        </w:tc>
      </w:tr>
      <w:tr w:rsidR="00FA3327" w14:paraId="3CD5C061" w14:textId="77777777" w:rsidTr="004474EE">
        <w:tc>
          <w:tcPr>
            <w:tcW w:w="670" w:type="dxa"/>
          </w:tcPr>
          <w:p w14:paraId="71AFABC2" w14:textId="77777777" w:rsidR="00FA3327" w:rsidRDefault="00FA3327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8" w:type="dxa"/>
          </w:tcPr>
          <w:p w14:paraId="7B5D2CBB" w14:textId="54330C3F" w:rsidR="00FA3327" w:rsidRDefault="00745E7B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NhanVienBaoHanh</w:t>
            </w:r>
          </w:p>
        </w:tc>
        <w:tc>
          <w:tcPr>
            <w:tcW w:w="992" w:type="dxa"/>
          </w:tcPr>
          <w:p w14:paraId="4089FA7E" w14:textId="77777777" w:rsidR="00FA3327" w:rsidRPr="0004156A" w:rsidRDefault="00FA3327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Lớp</w:t>
            </w:r>
          </w:p>
        </w:tc>
        <w:tc>
          <w:tcPr>
            <w:tcW w:w="5245" w:type="dxa"/>
          </w:tcPr>
          <w:p w14:paraId="085B97A8" w14:textId="305A897C" w:rsidR="00FA3327" w:rsidRPr="00EF0A34" w:rsidRDefault="00745E7B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Lớp người dùng là Nhân viên bảo hành</w:t>
            </w:r>
          </w:p>
        </w:tc>
      </w:tr>
      <w:tr w:rsidR="00FA3327" w14:paraId="57CDD534" w14:textId="77777777" w:rsidTr="004474EE">
        <w:tc>
          <w:tcPr>
            <w:tcW w:w="670" w:type="dxa"/>
          </w:tcPr>
          <w:p w14:paraId="6F42137D" w14:textId="77777777" w:rsidR="00FA3327" w:rsidRDefault="00FA3327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8" w:type="dxa"/>
          </w:tcPr>
          <w:p w14:paraId="54F2A2D6" w14:textId="2E9137D0" w:rsidR="00FA3327" w:rsidRDefault="000B7E71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KhachHang</w:t>
            </w:r>
          </w:p>
        </w:tc>
        <w:tc>
          <w:tcPr>
            <w:tcW w:w="992" w:type="dxa"/>
          </w:tcPr>
          <w:p w14:paraId="7B5DD277" w14:textId="77777777" w:rsidR="00FA3327" w:rsidRPr="0004156A" w:rsidRDefault="00FA3327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Lớp</w:t>
            </w:r>
          </w:p>
        </w:tc>
        <w:tc>
          <w:tcPr>
            <w:tcW w:w="5245" w:type="dxa"/>
          </w:tcPr>
          <w:p w14:paraId="5960208E" w14:textId="33C74CAD" w:rsidR="00FA3327" w:rsidRPr="00EF0A34" w:rsidRDefault="00FA3327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Lớp </w:t>
            </w:r>
            <w:r w:rsidR="000B7E71">
              <w:rPr>
                <w:lang w:val="en-US"/>
              </w:rPr>
              <w:t>Khách hàng của hệ thống</w:t>
            </w:r>
          </w:p>
        </w:tc>
      </w:tr>
      <w:tr w:rsidR="00FA3327" w14:paraId="0F6F1238" w14:textId="77777777" w:rsidTr="004474EE">
        <w:tc>
          <w:tcPr>
            <w:tcW w:w="670" w:type="dxa"/>
          </w:tcPr>
          <w:p w14:paraId="0E792221" w14:textId="77777777" w:rsidR="00FA3327" w:rsidRDefault="00FA3327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8" w:type="dxa"/>
          </w:tcPr>
          <w:p w14:paraId="581F1797" w14:textId="65104A77" w:rsidR="00FA3327" w:rsidRDefault="000B7E71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SanPham</w:t>
            </w:r>
          </w:p>
        </w:tc>
        <w:tc>
          <w:tcPr>
            <w:tcW w:w="992" w:type="dxa"/>
          </w:tcPr>
          <w:p w14:paraId="3BD8E043" w14:textId="77777777" w:rsidR="00FA3327" w:rsidRPr="0004156A" w:rsidRDefault="00FA3327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Lớp</w:t>
            </w:r>
          </w:p>
        </w:tc>
        <w:tc>
          <w:tcPr>
            <w:tcW w:w="5245" w:type="dxa"/>
          </w:tcPr>
          <w:p w14:paraId="0A202D1B" w14:textId="4EEA9A7B" w:rsidR="00FA3327" w:rsidRPr="00EF0A34" w:rsidRDefault="00FA3327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Lớp </w:t>
            </w:r>
            <w:r w:rsidR="001945C2">
              <w:rPr>
                <w:lang w:val="en-US"/>
              </w:rPr>
              <w:t>sản phẩm của hệ thống</w:t>
            </w:r>
          </w:p>
        </w:tc>
      </w:tr>
      <w:tr w:rsidR="00FA3327" w14:paraId="5F4DE12A" w14:textId="77777777" w:rsidTr="004474EE">
        <w:tc>
          <w:tcPr>
            <w:tcW w:w="670" w:type="dxa"/>
          </w:tcPr>
          <w:p w14:paraId="331AA4AB" w14:textId="77777777" w:rsidR="00FA3327" w:rsidRPr="001B10ED" w:rsidRDefault="00FA3327" w:rsidP="00075E4C">
            <w:pPr>
              <w:pStyle w:val="BodyText"/>
              <w:spacing w:after="0"/>
            </w:pPr>
            <w:r>
              <w:t>9</w:t>
            </w:r>
          </w:p>
        </w:tc>
        <w:tc>
          <w:tcPr>
            <w:tcW w:w="3578" w:type="dxa"/>
          </w:tcPr>
          <w:p w14:paraId="202C020C" w14:textId="0895D0C5" w:rsidR="00FA3327" w:rsidRPr="001945C2" w:rsidRDefault="001945C2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NhomSanPham</w:t>
            </w:r>
          </w:p>
        </w:tc>
        <w:tc>
          <w:tcPr>
            <w:tcW w:w="992" w:type="dxa"/>
          </w:tcPr>
          <w:p w14:paraId="53575C9A" w14:textId="77777777" w:rsidR="00FA3327" w:rsidRPr="001B10ED" w:rsidRDefault="00FA3327" w:rsidP="00075E4C">
            <w:pPr>
              <w:pStyle w:val="BodyText"/>
              <w:spacing w:after="0"/>
            </w:pPr>
            <w:r>
              <w:t>Lớp</w:t>
            </w:r>
          </w:p>
        </w:tc>
        <w:tc>
          <w:tcPr>
            <w:tcW w:w="5245" w:type="dxa"/>
          </w:tcPr>
          <w:p w14:paraId="59885C68" w14:textId="3EA561FE" w:rsidR="00FA3327" w:rsidRPr="001945C2" w:rsidRDefault="00FA3327" w:rsidP="00075E4C">
            <w:pPr>
              <w:pStyle w:val="BodyText"/>
              <w:spacing w:after="0"/>
              <w:rPr>
                <w:lang w:val="en-US"/>
              </w:rPr>
            </w:pPr>
            <w:r>
              <w:t xml:space="preserve">Lớp </w:t>
            </w:r>
            <w:r w:rsidR="001945C2">
              <w:rPr>
                <w:lang w:val="en-US"/>
              </w:rPr>
              <w:t>nhóm sản phẩm của hệ thống</w:t>
            </w:r>
          </w:p>
        </w:tc>
      </w:tr>
      <w:tr w:rsidR="00FA3327" w14:paraId="58602218" w14:textId="77777777" w:rsidTr="004474EE">
        <w:tc>
          <w:tcPr>
            <w:tcW w:w="670" w:type="dxa"/>
          </w:tcPr>
          <w:p w14:paraId="49C3EADD" w14:textId="77777777" w:rsidR="00FA3327" w:rsidRPr="001B10ED" w:rsidRDefault="00FA3327" w:rsidP="00075E4C">
            <w:pPr>
              <w:pStyle w:val="BodyText"/>
              <w:spacing w:after="0"/>
            </w:pPr>
            <w:r>
              <w:t>10</w:t>
            </w:r>
          </w:p>
        </w:tc>
        <w:tc>
          <w:tcPr>
            <w:tcW w:w="3578" w:type="dxa"/>
          </w:tcPr>
          <w:p w14:paraId="7C15FB9F" w14:textId="0B458328" w:rsidR="00FA3327" w:rsidRDefault="001945C2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NhaCungCap</w:t>
            </w:r>
          </w:p>
        </w:tc>
        <w:tc>
          <w:tcPr>
            <w:tcW w:w="992" w:type="dxa"/>
          </w:tcPr>
          <w:p w14:paraId="7262ECB5" w14:textId="77777777" w:rsidR="00FA3327" w:rsidRPr="0004156A" w:rsidRDefault="00FA3327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Lớp</w:t>
            </w:r>
          </w:p>
        </w:tc>
        <w:tc>
          <w:tcPr>
            <w:tcW w:w="5245" w:type="dxa"/>
          </w:tcPr>
          <w:p w14:paraId="581FD5F6" w14:textId="631F32A5" w:rsidR="00FA3327" w:rsidRPr="00EF0A34" w:rsidRDefault="00FA3327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Lớp </w:t>
            </w:r>
            <w:r w:rsidR="001945C2">
              <w:rPr>
                <w:lang w:val="en-US"/>
              </w:rPr>
              <w:t>nhà cung cấp của hệ thống</w:t>
            </w:r>
          </w:p>
        </w:tc>
      </w:tr>
      <w:tr w:rsidR="00FA3327" w14:paraId="6C20339C" w14:textId="77777777" w:rsidTr="004474EE">
        <w:tc>
          <w:tcPr>
            <w:tcW w:w="670" w:type="dxa"/>
          </w:tcPr>
          <w:p w14:paraId="7B08E9DA" w14:textId="77777777" w:rsidR="00FA3327" w:rsidRPr="001B10ED" w:rsidRDefault="00FA3327" w:rsidP="00075E4C">
            <w:pPr>
              <w:pStyle w:val="BodyText"/>
              <w:spacing w:after="0"/>
            </w:pPr>
            <w:r>
              <w:rPr>
                <w:lang w:val="en-US"/>
              </w:rPr>
              <w:t>1</w:t>
            </w:r>
            <w:r>
              <w:t>1</w:t>
            </w:r>
          </w:p>
        </w:tc>
        <w:tc>
          <w:tcPr>
            <w:tcW w:w="3578" w:type="dxa"/>
          </w:tcPr>
          <w:p w14:paraId="2000490F" w14:textId="69C208A8" w:rsidR="00FA3327" w:rsidRDefault="001945C2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DonHang</w:t>
            </w:r>
          </w:p>
        </w:tc>
        <w:tc>
          <w:tcPr>
            <w:tcW w:w="992" w:type="dxa"/>
          </w:tcPr>
          <w:p w14:paraId="45FF777A" w14:textId="77777777" w:rsidR="00FA3327" w:rsidRPr="0004156A" w:rsidRDefault="00FA3327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Lớp</w:t>
            </w:r>
          </w:p>
        </w:tc>
        <w:tc>
          <w:tcPr>
            <w:tcW w:w="5245" w:type="dxa"/>
          </w:tcPr>
          <w:p w14:paraId="7497518B" w14:textId="3736DC3D" w:rsidR="00FA3327" w:rsidRPr="00EF0A34" w:rsidRDefault="00FA3327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Lớp </w:t>
            </w:r>
            <w:r w:rsidR="001945C2">
              <w:rPr>
                <w:lang w:val="en-US"/>
              </w:rPr>
              <w:t>đơn hàng của hệ thống</w:t>
            </w:r>
          </w:p>
        </w:tc>
      </w:tr>
      <w:tr w:rsidR="00FA3327" w14:paraId="20F640E2" w14:textId="77777777" w:rsidTr="004474EE">
        <w:tc>
          <w:tcPr>
            <w:tcW w:w="670" w:type="dxa"/>
          </w:tcPr>
          <w:p w14:paraId="2A68DA17" w14:textId="77777777" w:rsidR="00FA3327" w:rsidRPr="00556921" w:rsidRDefault="00FA3327" w:rsidP="00075E4C">
            <w:pPr>
              <w:pStyle w:val="BodyText"/>
              <w:spacing w:after="0"/>
            </w:pPr>
            <w:r>
              <w:t>12</w:t>
            </w:r>
          </w:p>
        </w:tc>
        <w:tc>
          <w:tcPr>
            <w:tcW w:w="3578" w:type="dxa"/>
          </w:tcPr>
          <w:p w14:paraId="138365EC" w14:textId="2C0226BC" w:rsidR="00FA3327" w:rsidRPr="002C22BD" w:rsidRDefault="002C22BD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ChiTietDonHang</w:t>
            </w:r>
          </w:p>
        </w:tc>
        <w:tc>
          <w:tcPr>
            <w:tcW w:w="992" w:type="dxa"/>
          </w:tcPr>
          <w:p w14:paraId="32E9BFBD" w14:textId="77777777" w:rsidR="00FA3327" w:rsidRPr="001B10ED" w:rsidRDefault="00FA3327" w:rsidP="00075E4C">
            <w:pPr>
              <w:pStyle w:val="BodyText"/>
              <w:spacing w:after="0"/>
            </w:pPr>
            <w:r>
              <w:t>Lớp</w:t>
            </w:r>
          </w:p>
        </w:tc>
        <w:tc>
          <w:tcPr>
            <w:tcW w:w="5245" w:type="dxa"/>
          </w:tcPr>
          <w:p w14:paraId="4C6D878E" w14:textId="4ED812AC" w:rsidR="00FA3327" w:rsidRPr="002C22BD" w:rsidRDefault="00FA3327" w:rsidP="00075E4C">
            <w:pPr>
              <w:pStyle w:val="BodyText"/>
              <w:spacing w:after="0"/>
              <w:rPr>
                <w:lang w:val="en-US"/>
              </w:rPr>
            </w:pPr>
            <w:r>
              <w:t xml:space="preserve">Lớp </w:t>
            </w:r>
            <w:r w:rsidR="002C22BD">
              <w:rPr>
                <w:lang w:val="en-US"/>
              </w:rPr>
              <w:t>thể hiện chi tiết đơn hàng của hệ thống</w:t>
            </w:r>
          </w:p>
        </w:tc>
      </w:tr>
      <w:tr w:rsidR="00FA3327" w14:paraId="3E067B60" w14:textId="77777777" w:rsidTr="004474EE">
        <w:tc>
          <w:tcPr>
            <w:tcW w:w="670" w:type="dxa"/>
          </w:tcPr>
          <w:p w14:paraId="2223DFF7" w14:textId="77777777" w:rsidR="00FA3327" w:rsidRDefault="00FA3327" w:rsidP="00075E4C">
            <w:pPr>
              <w:pStyle w:val="BodyText"/>
              <w:spacing w:after="0"/>
            </w:pPr>
            <w:r>
              <w:t>13</w:t>
            </w:r>
          </w:p>
        </w:tc>
        <w:tc>
          <w:tcPr>
            <w:tcW w:w="3578" w:type="dxa"/>
          </w:tcPr>
          <w:p w14:paraId="5553D39B" w14:textId="643A8C54" w:rsidR="00FA3327" w:rsidRPr="002C22BD" w:rsidRDefault="002C22BD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PhieuNhap</w:t>
            </w:r>
          </w:p>
        </w:tc>
        <w:tc>
          <w:tcPr>
            <w:tcW w:w="992" w:type="dxa"/>
          </w:tcPr>
          <w:p w14:paraId="0BE9C916" w14:textId="77777777" w:rsidR="00FA3327" w:rsidRDefault="00FA3327" w:rsidP="00075E4C">
            <w:pPr>
              <w:pStyle w:val="BodyText"/>
              <w:spacing w:after="0"/>
            </w:pPr>
            <w:r>
              <w:t>Lớp</w:t>
            </w:r>
          </w:p>
        </w:tc>
        <w:tc>
          <w:tcPr>
            <w:tcW w:w="5245" w:type="dxa"/>
          </w:tcPr>
          <w:p w14:paraId="22D41A6D" w14:textId="01D905B7" w:rsidR="00FA3327" w:rsidRPr="002C22BD" w:rsidRDefault="00FA3327" w:rsidP="00075E4C">
            <w:pPr>
              <w:pStyle w:val="BodyText"/>
              <w:spacing w:after="0"/>
              <w:rPr>
                <w:lang w:val="en-US"/>
              </w:rPr>
            </w:pPr>
            <w:r>
              <w:t xml:space="preserve">Lớp </w:t>
            </w:r>
            <w:r w:rsidR="002C22BD">
              <w:rPr>
                <w:lang w:val="en-US"/>
              </w:rPr>
              <w:t>phiếu nhập của hệ thống</w:t>
            </w:r>
          </w:p>
        </w:tc>
      </w:tr>
      <w:tr w:rsidR="00FA3327" w14:paraId="2740E54C" w14:textId="77777777" w:rsidTr="004474EE">
        <w:tc>
          <w:tcPr>
            <w:tcW w:w="670" w:type="dxa"/>
          </w:tcPr>
          <w:p w14:paraId="19B7D90F" w14:textId="77777777" w:rsidR="00FA3327" w:rsidRDefault="00FA3327" w:rsidP="00075E4C">
            <w:pPr>
              <w:pStyle w:val="BodyText"/>
              <w:spacing w:after="0"/>
            </w:pPr>
            <w:r>
              <w:t>14</w:t>
            </w:r>
          </w:p>
        </w:tc>
        <w:tc>
          <w:tcPr>
            <w:tcW w:w="3578" w:type="dxa"/>
          </w:tcPr>
          <w:p w14:paraId="3D0EDD5B" w14:textId="26D70913" w:rsidR="00FA3327" w:rsidRPr="002C22BD" w:rsidRDefault="002C22BD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ChiTietPhieuNhap</w:t>
            </w:r>
          </w:p>
        </w:tc>
        <w:tc>
          <w:tcPr>
            <w:tcW w:w="992" w:type="dxa"/>
          </w:tcPr>
          <w:p w14:paraId="7E4EBBC7" w14:textId="77777777" w:rsidR="00FA3327" w:rsidRDefault="00FA3327" w:rsidP="00075E4C">
            <w:pPr>
              <w:pStyle w:val="BodyText"/>
              <w:spacing w:after="0"/>
            </w:pPr>
            <w:r>
              <w:t>Lớp</w:t>
            </w:r>
          </w:p>
        </w:tc>
        <w:tc>
          <w:tcPr>
            <w:tcW w:w="5245" w:type="dxa"/>
          </w:tcPr>
          <w:p w14:paraId="2D86CBB0" w14:textId="1178178D" w:rsidR="00FA3327" w:rsidRPr="002C22BD" w:rsidRDefault="00FA3327" w:rsidP="00075E4C">
            <w:pPr>
              <w:pStyle w:val="BodyText"/>
              <w:spacing w:after="0"/>
              <w:rPr>
                <w:lang w:val="en-US"/>
              </w:rPr>
            </w:pPr>
            <w:r>
              <w:t xml:space="preserve">Lớp thể hiện </w:t>
            </w:r>
            <w:r w:rsidR="002C22BD">
              <w:rPr>
                <w:lang w:val="en-US"/>
              </w:rPr>
              <w:t>chi tiết của phiếu nhập</w:t>
            </w:r>
          </w:p>
        </w:tc>
      </w:tr>
      <w:tr w:rsidR="00FA3327" w14:paraId="20E92BBA" w14:textId="77777777" w:rsidTr="004474EE">
        <w:tc>
          <w:tcPr>
            <w:tcW w:w="670" w:type="dxa"/>
          </w:tcPr>
          <w:p w14:paraId="7FA95D96" w14:textId="563B28DF" w:rsidR="00FA3327" w:rsidRPr="00204699" w:rsidRDefault="00FA3327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204699">
              <w:rPr>
                <w:lang w:val="en-US"/>
              </w:rPr>
              <w:t>5</w:t>
            </w:r>
          </w:p>
        </w:tc>
        <w:tc>
          <w:tcPr>
            <w:tcW w:w="3578" w:type="dxa"/>
          </w:tcPr>
          <w:p w14:paraId="1F78408D" w14:textId="7625957D" w:rsidR="00FA3327" w:rsidRDefault="00FB19C5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NhanVienQuanLy – Nhan</w:t>
            </w:r>
            <w:r w:rsidR="004474EE">
              <w:rPr>
                <w:lang w:val="en-US"/>
              </w:rPr>
              <w:t>Vien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992" w:type="dxa"/>
          </w:tcPr>
          <w:p w14:paraId="63511AD7" w14:textId="77777777" w:rsidR="00FA3327" w:rsidRDefault="00FA3327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Quan hệ</w:t>
            </w:r>
          </w:p>
        </w:tc>
        <w:tc>
          <w:tcPr>
            <w:tcW w:w="5245" w:type="dxa"/>
          </w:tcPr>
          <w:p w14:paraId="397F9E18" w14:textId="77777777" w:rsidR="00FA3327" w:rsidRDefault="00FA3327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Generalization</w:t>
            </w:r>
          </w:p>
          <w:p w14:paraId="6FE0DF73" w14:textId="3EC2F18F" w:rsidR="00FA3327" w:rsidRDefault="004474EE" w:rsidP="00075E4C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NhanVienQuanLy có thể thêm/xóa/sửa nhân viên</w:t>
            </w:r>
          </w:p>
        </w:tc>
      </w:tr>
      <w:tr w:rsidR="00D75A37" w14:paraId="2324BCE0" w14:textId="77777777" w:rsidTr="004474EE">
        <w:tc>
          <w:tcPr>
            <w:tcW w:w="670" w:type="dxa"/>
          </w:tcPr>
          <w:p w14:paraId="2C3F363E" w14:textId="13B525DC" w:rsidR="00D75A37" w:rsidRPr="00204699" w:rsidRDefault="00D75A37" w:rsidP="00D75A3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204699">
              <w:rPr>
                <w:lang w:val="en-US"/>
              </w:rPr>
              <w:t>6</w:t>
            </w:r>
          </w:p>
        </w:tc>
        <w:tc>
          <w:tcPr>
            <w:tcW w:w="3578" w:type="dxa"/>
          </w:tcPr>
          <w:p w14:paraId="1010C0CB" w14:textId="2444E505" w:rsidR="00D75A37" w:rsidRDefault="00D75A37" w:rsidP="00D75A3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NhanVienBanHang – NhanVien</w:t>
            </w:r>
          </w:p>
        </w:tc>
        <w:tc>
          <w:tcPr>
            <w:tcW w:w="992" w:type="dxa"/>
          </w:tcPr>
          <w:p w14:paraId="6DC0DE2C" w14:textId="0212A545" w:rsidR="00D75A37" w:rsidRDefault="00D75A37" w:rsidP="00D75A3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Quan hệ</w:t>
            </w:r>
          </w:p>
        </w:tc>
        <w:tc>
          <w:tcPr>
            <w:tcW w:w="5245" w:type="dxa"/>
          </w:tcPr>
          <w:p w14:paraId="62240505" w14:textId="77777777" w:rsidR="00D75A37" w:rsidRDefault="00D75A37" w:rsidP="00D75A3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Generalization</w:t>
            </w:r>
          </w:p>
          <w:p w14:paraId="07BE1B2A" w14:textId="47FEEF10" w:rsidR="00D75A37" w:rsidRDefault="00D75A37" w:rsidP="00D75A3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NhanVienBanHang có thể thêm/cập nhật phiếu mua hàng</w:t>
            </w:r>
          </w:p>
        </w:tc>
      </w:tr>
      <w:tr w:rsidR="00D75A37" w14:paraId="0702FCDC" w14:textId="77777777" w:rsidTr="004474EE">
        <w:tc>
          <w:tcPr>
            <w:tcW w:w="670" w:type="dxa"/>
          </w:tcPr>
          <w:p w14:paraId="536EB411" w14:textId="13C299AB" w:rsidR="00D75A37" w:rsidRPr="00204699" w:rsidRDefault="00D75A37" w:rsidP="00D75A3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204699">
              <w:rPr>
                <w:lang w:val="en-US"/>
              </w:rPr>
              <w:t>7</w:t>
            </w:r>
          </w:p>
        </w:tc>
        <w:tc>
          <w:tcPr>
            <w:tcW w:w="3578" w:type="dxa"/>
          </w:tcPr>
          <w:p w14:paraId="58FED015" w14:textId="25A996F6" w:rsidR="00D75A37" w:rsidRDefault="00D75A37" w:rsidP="00D75A3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NhanVienThuNgan – NhanVien</w:t>
            </w:r>
          </w:p>
        </w:tc>
        <w:tc>
          <w:tcPr>
            <w:tcW w:w="992" w:type="dxa"/>
          </w:tcPr>
          <w:p w14:paraId="4281A2A6" w14:textId="76112338" w:rsidR="00D75A37" w:rsidRDefault="00D75A37" w:rsidP="00D75A3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Quan hệ</w:t>
            </w:r>
          </w:p>
        </w:tc>
        <w:tc>
          <w:tcPr>
            <w:tcW w:w="5245" w:type="dxa"/>
          </w:tcPr>
          <w:p w14:paraId="0A8122F8" w14:textId="77777777" w:rsidR="00D75A37" w:rsidRDefault="00D75A37" w:rsidP="00D75A3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Generalization</w:t>
            </w:r>
          </w:p>
          <w:p w14:paraId="5D6BAE1A" w14:textId="4AB5BAA0" w:rsidR="00D75A37" w:rsidRDefault="00D75A37" w:rsidP="00D75A3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NhanVienThuNgan có thể thêm/cập nhật phiếu thu</w:t>
            </w:r>
          </w:p>
        </w:tc>
      </w:tr>
      <w:tr w:rsidR="00D75A37" w14:paraId="3F2A381F" w14:textId="77777777" w:rsidTr="004474EE">
        <w:tc>
          <w:tcPr>
            <w:tcW w:w="670" w:type="dxa"/>
          </w:tcPr>
          <w:p w14:paraId="18AB2D23" w14:textId="7EED1E11" w:rsidR="00D75A37" w:rsidRDefault="00D75A37" w:rsidP="00D75A3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204699">
              <w:rPr>
                <w:lang w:val="en-US"/>
              </w:rPr>
              <w:t>8</w:t>
            </w:r>
          </w:p>
        </w:tc>
        <w:tc>
          <w:tcPr>
            <w:tcW w:w="3578" w:type="dxa"/>
          </w:tcPr>
          <w:p w14:paraId="79EF4771" w14:textId="02336F4E" w:rsidR="00D75A37" w:rsidRDefault="00D75A37" w:rsidP="00D75A3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NhanVienKho – NhanVien</w:t>
            </w:r>
          </w:p>
        </w:tc>
        <w:tc>
          <w:tcPr>
            <w:tcW w:w="992" w:type="dxa"/>
          </w:tcPr>
          <w:p w14:paraId="6B94AEF0" w14:textId="4CE073C0" w:rsidR="00D75A37" w:rsidRDefault="00D75A37" w:rsidP="00D75A3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Quan hệ</w:t>
            </w:r>
          </w:p>
        </w:tc>
        <w:tc>
          <w:tcPr>
            <w:tcW w:w="5245" w:type="dxa"/>
          </w:tcPr>
          <w:p w14:paraId="033D14B5" w14:textId="77777777" w:rsidR="00D75A37" w:rsidRDefault="00D75A37" w:rsidP="00D75A3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Generalization</w:t>
            </w:r>
          </w:p>
          <w:p w14:paraId="4B13517E" w14:textId="7DB320F5" w:rsidR="00D75A37" w:rsidRDefault="00D75A37" w:rsidP="00D75A3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NhanVienKho có thể thêm/cập nhật phiếu xuất, nhập</w:t>
            </w:r>
          </w:p>
        </w:tc>
      </w:tr>
      <w:tr w:rsidR="00204699" w14:paraId="5349068D" w14:textId="77777777" w:rsidTr="004474EE">
        <w:tc>
          <w:tcPr>
            <w:tcW w:w="670" w:type="dxa"/>
          </w:tcPr>
          <w:p w14:paraId="51B7E5F0" w14:textId="59EF8CFC" w:rsidR="00204699" w:rsidRDefault="00204699" w:rsidP="00204699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lastRenderedPageBreak/>
              <w:t>19</w:t>
            </w:r>
          </w:p>
        </w:tc>
        <w:tc>
          <w:tcPr>
            <w:tcW w:w="3578" w:type="dxa"/>
          </w:tcPr>
          <w:p w14:paraId="16FCF883" w14:textId="3C6F763C" w:rsidR="00204699" w:rsidRDefault="00204699" w:rsidP="00204699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NhanVienBaoHanh – NhanVien</w:t>
            </w:r>
          </w:p>
        </w:tc>
        <w:tc>
          <w:tcPr>
            <w:tcW w:w="992" w:type="dxa"/>
          </w:tcPr>
          <w:p w14:paraId="01D688A5" w14:textId="3255C263" w:rsidR="00204699" w:rsidRDefault="00204699" w:rsidP="00204699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Quan hệ</w:t>
            </w:r>
          </w:p>
        </w:tc>
        <w:tc>
          <w:tcPr>
            <w:tcW w:w="5245" w:type="dxa"/>
          </w:tcPr>
          <w:p w14:paraId="24AF4AE8" w14:textId="77777777" w:rsidR="00204699" w:rsidRDefault="00204699" w:rsidP="00204699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Generalization</w:t>
            </w:r>
          </w:p>
          <w:p w14:paraId="4F9CF3FD" w14:textId="1B4A6273" w:rsidR="00204699" w:rsidRDefault="00204699" w:rsidP="00204699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NhanVienBaoHanh có thể thêm/cập nhật phiếu bảo hành</w:t>
            </w:r>
          </w:p>
        </w:tc>
      </w:tr>
      <w:tr w:rsidR="00D75A37" w14:paraId="4FE70C58" w14:textId="77777777" w:rsidTr="004474EE">
        <w:tc>
          <w:tcPr>
            <w:tcW w:w="670" w:type="dxa"/>
          </w:tcPr>
          <w:p w14:paraId="338D40AA" w14:textId="5A06303F" w:rsidR="00D75A37" w:rsidRDefault="00204699" w:rsidP="00D75A3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3578" w:type="dxa"/>
          </w:tcPr>
          <w:p w14:paraId="4CF693BF" w14:textId="208F7F91" w:rsidR="00D75A37" w:rsidRDefault="00FC6CB5" w:rsidP="00D75A3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KhachHang – DonHang</w:t>
            </w:r>
          </w:p>
        </w:tc>
        <w:tc>
          <w:tcPr>
            <w:tcW w:w="992" w:type="dxa"/>
          </w:tcPr>
          <w:p w14:paraId="2A8EE5FF" w14:textId="77777777" w:rsidR="00D75A37" w:rsidRDefault="00D75A37" w:rsidP="00D75A3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Quan hệ</w:t>
            </w:r>
          </w:p>
        </w:tc>
        <w:tc>
          <w:tcPr>
            <w:tcW w:w="5245" w:type="dxa"/>
          </w:tcPr>
          <w:p w14:paraId="471A38C9" w14:textId="77777777" w:rsidR="00D75A37" w:rsidRDefault="00D75A37" w:rsidP="00D75A37">
            <w:pPr>
              <w:pStyle w:val="BodyText"/>
              <w:spacing w:after="0"/>
              <w:rPr>
                <w:lang w:val="en-US"/>
              </w:rPr>
            </w:pPr>
            <w:r w:rsidRPr="006B1452">
              <w:rPr>
                <w:lang w:val="en-US"/>
              </w:rPr>
              <w:t>Aggregation</w:t>
            </w:r>
          </w:p>
          <w:p w14:paraId="540145FE" w14:textId="041DBEFB" w:rsidR="00D75A37" w:rsidRDefault="00D75A37" w:rsidP="00D75A3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Mỗi </w:t>
            </w:r>
            <w:r w:rsidR="00FC6CB5">
              <w:rPr>
                <w:lang w:val="en-US"/>
              </w:rPr>
              <w:t>một đơn hàng thì sẽ có 1 khách hàng – một khách hàng có thể có nhiều đơn hàng</w:t>
            </w:r>
          </w:p>
        </w:tc>
      </w:tr>
      <w:tr w:rsidR="00D75A37" w14:paraId="4F6B11CE" w14:textId="77777777" w:rsidTr="004474EE">
        <w:tc>
          <w:tcPr>
            <w:tcW w:w="670" w:type="dxa"/>
          </w:tcPr>
          <w:p w14:paraId="6DD17B76" w14:textId="5F92ED05" w:rsidR="00D75A37" w:rsidRDefault="00E12D75" w:rsidP="00D75A3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3578" w:type="dxa"/>
          </w:tcPr>
          <w:p w14:paraId="187A4280" w14:textId="69E60FC1" w:rsidR="00D75A37" w:rsidRDefault="00E12D75" w:rsidP="00D75A3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DonHang – SanPham</w:t>
            </w:r>
          </w:p>
        </w:tc>
        <w:tc>
          <w:tcPr>
            <w:tcW w:w="992" w:type="dxa"/>
          </w:tcPr>
          <w:p w14:paraId="2555D9E1" w14:textId="77777777" w:rsidR="00D75A37" w:rsidRDefault="00D75A37" w:rsidP="00D75A3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Quan hệ</w:t>
            </w:r>
          </w:p>
        </w:tc>
        <w:tc>
          <w:tcPr>
            <w:tcW w:w="5245" w:type="dxa"/>
          </w:tcPr>
          <w:p w14:paraId="7C570204" w14:textId="77777777" w:rsidR="00E12D75" w:rsidRDefault="00E12D75" w:rsidP="00E12D75">
            <w:pPr>
              <w:pStyle w:val="BodyText"/>
              <w:spacing w:after="0"/>
              <w:rPr>
                <w:lang w:val="en-US"/>
              </w:rPr>
            </w:pPr>
            <w:r w:rsidRPr="006B1452">
              <w:rPr>
                <w:lang w:val="en-US"/>
              </w:rPr>
              <w:t>Aggregation</w:t>
            </w:r>
          </w:p>
          <w:p w14:paraId="7B784139" w14:textId="0980A250" w:rsidR="00D75A37" w:rsidRDefault="00D75A37" w:rsidP="00D75A3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Mỗi </w:t>
            </w:r>
            <w:r w:rsidR="00E12D75">
              <w:rPr>
                <w:lang w:val="en-US"/>
              </w:rPr>
              <w:t>đơn hàng có nhiều sản phẩm</w:t>
            </w:r>
          </w:p>
        </w:tc>
      </w:tr>
      <w:tr w:rsidR="00D75A37" w14:paraId="10DAD070" w14:textId="77777777" w:rsidTr="004474EE">
        <w:tc>
          <w:tcPr>
            <w:tcW w:w="670" w:type="dxa"/>
          </w:tcPr>
          <w:p w14:paraId="5996ED77" w14:textId="77777777" w:rsidR="00D75A37" w:rsidRDefault="00D75A37" w:rsidP="00D75A3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3578" w:type="dxa"/>
          </w:tcPr>
          <w:p w14:paraId="1C0B3A1E" w14:textId="40B809ED" w:rsidR="00E12D75" w:rsidRDefault="00E12D75" w:rsidP="00E12D75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NhomSanPham – SanPham</w:t>
            </w:r>
          </w:p>
          <w:p w14:paraId="0E20E213" w14:textId="75C1541B" w:rsidR="00D75A37" w:rsidRDefault="00D75A37" w:rsidP="00D75A37">
            <w:pPr>
              <w:pStyle w:val="BodyText"/>
              <w:spacing w:after="0"/>
              <w:rPr>
                <w:lang w:val="en-US"/>
              </w:rPr>
            </w:pPr>
          </w:p>
        </w:tc>
        <w:tc>
          <w:tcPr>
            <w:tcW w:w="992" w:type="dxa"/>
          </w:tcPr>
          <w:p w14:paraId="1E8D9F56" w14:textId="77777777" w:rsidR="00D75A37" w:rsidRDefault="00D75A37" w:rsidP="00D75A3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Quan hệ</w:t>
            </w:r>
          </w:p>
        </w:tc>
        <w:tc>
          <w:tcPr>
            <w:tcW w:w="5245" w:type="dxa"/>
          </w:tcPr>
          <w:p w14:paraId="52C13267" w14:textId="77777777" w:rsidR="00E12D75" w:rsidRDefault="00E12D75" w:rsidP="00E12D75">
            <w:pPr>
              <w:pStyle w:val="BodyText"/>
              <w:spacing w:after="0"/>
              <w:rPr>
                <w:lang w:val="en-US"/>
              </w:rPr>
            </w:pPr>
            <w:r w:rsidRPr="006B1452">
              <w:rPr>
                <w:lang w:val="en-US"/>
              </w:rPr>
              <w:t>Aggregation</w:t>
            </w:r>
          </w:p>
          <w:p w14:paraId="7065EA4F" w14:textId="1BA9DBEA" w:rsidR="00D75A37" w:rsidRPr="00231DAF" w:rsidRDefault="00E12D75" w:rsidP="00D75A37">
            <w:pPr>
              <w:pStyle w:val="BodyText"/>
              <w:spacing w:after="0"/>
            </w:pPr>
            <w:r>
              <w:rPr>
                <w:lang w:val="en-US"/>
              </w:rPr>
              <w:t>Mỗi 1 sản phẩm thuộc về nhóm sản phẩm nào đó</w:t>
            </w:r>
          </w:p>
        </w:tc>
      </w:tr>
      <w:tr w:rsidR="00D75A37" w14:paraId="22149B2A" w14:textId="77777777" w:rsidTr="004474EE">
        <w:tc>
          <w:tcPr>
            <w:tcW w:w="670" w:type="dxa"/>
          </w:tcPr>
          <w:p w14:paraId="357B165B" w14:textId="1A81EBC7" w:rsidR="00D75A37" w:rsidRDefault="00D75A37" w:rsidP="00D75A3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454564">
              <w:rPr>
                <w:lang w:val="en-US"/>
              </w:rPr>
              <w:t>2</w:t>
            </w:r>
          </w:p>
        </w:tc>
        <w:tc>
          <w:tcPr>
            <w:tcW w:w="3578" w:type="dxa"/>
          </w:tcPr>
          <w:p w14:paraId="3BA876D4" w14:textId="32582635" w:rsidR="00C61A7E" w:rsidRDefault="00C61A7E" w:rsidP="00C61A7E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SanPham – PhieuNhap</w:t>
            </w:r>
          </w:p>
          <w:p w14:paraId="4E156757" w14:textId="48E38326" w:rsidR="00D75A37" w:rsidRDefault="00D75A37" w:rsidP="00D75A37">
            <w:pPr>
              <w:pStyle w:val="BodyText"/>
              <w:spacing w:after="0"/>
              <w:rPr>
                <w:lang w:val="en-US"/>
              </w:rPr>
            </w:pPr>
          </w:p>
        </w:tc>
        <w:tc>
          <w:tcPr>
            <w:tcW w:w="992" w:type="dxa"/>
          </w:tcPr>
          <w:p w14:paraId="262A5CFC" w14:textId="77777777" w:rsidR="00D75A37" w:rsidRDefault="00D75A37" w:rsidP="00D75A3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Quan hệ</w:t>
            </w:r>
          </w:p>
        </w:tc>
        <w:tc>
          <w:tcPr>
            <w:tcW w:w="5245" w:type="dxa"/>
          </w:tcPr>
          <w:p w14:paraId="2D5B47DF" w14:textId="77777777" w:rsidR="00C61A7E" w:rsidRDefault="00C61A7E" w:rsidP="00C61A7E">
            <w:pPr>
              <w:pStyle w:val="BodyText"/>
              <w:spacing w:after="0"/>
              <w:rPr>
                <w:lang w:val="en-US"/>
              </w:rPr>
            </w:pPr>
            <w:r w:rsidRPr="006B1452">
              <w:rPr>
                <w:lang w:val="en-US"/>
              </w:rPr>
              <w:t>Aggregation</w:t>
            </w:r>
          </w:p>
          <w:p w14:paraId="5B608D2B" w14:textId="374CA540" w:rsidR="00D75A37" w:rsidRDefault="00C61A7E" w:rsidP="00D75A3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Mỗi 1 sản phẩm thuộc về phiếu nhập nào đó</w:t>
            </w:r>
          </w:p>
        </w:tc>
      </w:tr>
      <w:tr w:rsidR="00D75A37" w14:paraId="32514692" w14:textId="77777777" w:rsidTr="004474EE">
        <w:tc>
          <w:tcPr>
            <w:tcW w:w="670" w:type="dxa"/>
          </w:tcPr>
          <w:p w14:paraId="0B916D5B" w14:textId="5A8A57D7" w:rsidR="00D75A37" w:rsidRDefault="00D75A37" w:rsidP="00D75A3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454564">
              <w:rPr>
                <w:lang w:val="en-US"/>
              </w:rPr>
              <w:t>3</w:t>
            </w:r>
          </w:p>
        </w:tc>
        <w:tc>
          <w:tcPr>
            <w:tcW w:w="3578" w:type="dxa"/>
          </w:tcPr>
          <w:p w14:paraId="651D0064" w14:textId="793CF11D" w:rsidR="00D75A37" w:rsidRPr="00454564" w:rsidRDefault="00454564" w:rsidP="00D75A3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PhieuNhap – NhaCungCap</w:t>
            </w:r>
          </w:p>
        </w:tc>
        <w:tc>
          <w:tcPr>
            <w:tcW w:w="992" w:type="dxa"/>
          </w:tcPr>
          <w:p w14:paraId="24A4EF58" w14:textId="77777777" w:rsidR="00D75A37" w:rsidRDefault="00D75A37" w:rsidP="00D75A3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Quan hệ</w:t>
            </w:r>
          </w:p>
        </w:tc>
        <w:tc>
          <w:tcPr>
            <w:tcW w:w="5245" w:type="dxa"/>
          </w:tcPr>
          <w:p w14:paraId="54AAC9A7" w14:textId="77777777" w:rsidR="00454564" w:rsidRDefault="00454564" w:rsidP="00454564">
            <w:pPr>
              <w:pStyle w:val="BodyText"/>
              <w:spacing w:after="0"/>
              <w:rPr>
                <w:lang w:val="en-US"/>
              </w:rPr>
            </w:pPr>
            <w:r w:rsidRPr="006B1452">
              <w:rPr>
                <w:lang w:val="en-US"/>
              </w:rPr>
              <w:t>Aggregation</w:t>
            </w:r>
          </w:p>
          <w:p w14:paraId="2ADE6EE6" w14:textId="60533D94" w:rsidR="00D75A37" w:rsidRPr="00231DAF" w:rsidRDefault="00454564" w:rsidP="00D75A37">
            <w:pPr>
              <w:pStyle w:val="BodyText"/>
              <w:spacing w:after="0"/>
            </w:pPr>
            <w:r>
              <w:rPr>
                <w:lang w:val="en-US"/>
              </w:rPr>
              <w:t>Mỗi phiếu nhập thuộc về nhà cung cấp nào đó</w:t>
            </w:r>
          </w:p>
        </w:tc>
      </w:tr>
      <w:tr w:rsidR="00D75A37" w14:paraId="6FF26FD0" w14:textId="77777777" w:rsidTr="004474EE">
        <w:tc>
          <w:tcPr>
            <w:tcW w:w="670" w:type="dxa"/>
          </w:tcPr>
          <w:p w14:paraId="730D20C8" w14:textId="4C3799DD" w:rsidR="00D75A37" w:rsidRDefault="00D75A37" w:rsidP="00D75A3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454564">
              <w:rPr>
                <w:lang w:val="en-US"/>
              </w:rPr>
              <w:t>4</w:t>
            </w:r>
          </w:p>
        </w:tc>
        <w:tc>
          <w:tcPr>
            <w:tcW w:w="3578" w:type="dxa"/>
          </w:tcPr>
          <w:p w14:paraId="59AF9F60" w14:textId="48DB8E81" w:rsidR="00D75A37" w:rsidRDefault="00730F4E" w:rsidP="00D75A3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DonHang – NhanVienThuNgan</w:t>
            </w:r>
          </w:p>
        </w:tc>
        <w:tc>
          <w:tcPr>
            <w:tcW w:w="992" w:type="dxa"/>
          </w:tcPr>
          <w:p w14:paraId="4182167E" w14:textId="77777777" w:rsidR="00D75A37" w:rsidRDefault="00D75A37" w:rsidP="00D75A3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>Quan hệ</w:t>
            </w:r>
          </w:p>
        </w:tc>
        <w:tc>
          <w:tcPr>
            <w:tcW w:w="5245" w:type="dxa"/>
          </w:tcPr>
          <w:p w14:paraId="3ACD2C13" w14:textId="77777777" w:rsidR="00730F4E" w:rsidRDefault="00730F4E" w:rsidP="00730F4E">
            <w:pPr>
              <w:pStyle w:val="BodyText"/>
              <w:spacing w:after="0"/>
              <w:rPr>
                <w:lang w:val="en-US"/>
              </w:rPr>
            </w:pPr>
            <w:r w:rsidRPr="006B1452">
              <w:rPr>
                <w:lang w:val="en-US"/>
              </w:rPr>
              <w:t>Aggregation</w:t>
            </w:r>
          </w:p>
          <w:p w14:paraId="0ED72D53" w14:textId="72F9B085" w:rsidR="00D75A37" w:rsidRDefault="00730F4E" w:rsidP="00D75A37">
            <w:pPr>
              <w:pStyle w:val="BodyText"/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Mỗi đơn hàng thuộc về nhân viên thu ngân nào xuất </w:t>
            </w:r>
          </w:p>
        </w:tc>
      </w:tr>
    </w:tbl>
    <w:p w14:paraId="3C428BE0" w14:textId="77777777" w:rsidR="00523493" w:rsidRPr="00523493" w:rsidRDefault="00523493" w:rsidP="00523493">
      <w:pPr>
        <w:ind w:left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6A4F5C95" w14:textId="77777777" w:rsidR="00864993" w:rsidRDefault="00864993" w:rsidP="00864993">
      <w:pPr>
        <w:pStyle w:val="ListParagraph"/>
        <w:numPr>
          <w:ilvl w:val="0"/>
          <w:numId w:val="22"/>
        </w:numPr>
        <w:ind w:left="851" w:hanging="284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06985370"/>
      <w:r w:rsidRPr="00864993">
        <w:rPr>
          <w:rFonts w:ascii="Times New Roman" w:hAnsi="Times New Roman" w:cs="Times New Roman"/>
          <w:b/>
          <w:bCs/>
          <w:color w:val="auto"/>
          <w:sz w:val="28"/>
          <w:szCs w:val="28"/>
        </w:rPr>
        <w:t>Sơ đồ trạng thái</w:t>
      </w:r>
      <w:bookmarkEnd w:id="1"/>
    </w:p>
    <w:p w14:paraId="2D46A76D" w14:textId="77777777" w:rsidR="00864993" w:rsidRPr="00864993" w:rsidRDefault="00864993" w:rsidP="00864993">
      <w:pPr>
        <w:pStyle w:val="ListParagraph"/>
        <w:ind w:left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5D85795F" w14:textId="019FB15A" w:rsidR="00D87D7C" w:rsidRPr="00864993" w:rsidRDefault="00864993" w:rsidP="00864993">
      <w:pPr>
        <w:pStyle w:val="ListParagraph"/>
        <w:ind w:left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864993">
        <w:rPr>
          <w:rFonts w:ascii="Times New Roman" w:hAnsi="Times New Roman" w:cs="Times New Roman"/>
          <w:iCs/>
          <w:sz w:val="28"/>
          <w:szCs w:val="28"/>
        </w:rPr>
        <w:t>Đề tài không có sơ đồ trạng thái</w:t>
      </w:r>
    </w:p>
    <w:sectPr w:rsidR="00D87D7C" w:rsidRPr="00864993" w:rsidSect="006B04B2">
      <w:headerReference w:type="default" r:id="rId9"/>
      <w:footerReference w:type="default" r:id="rId10"/>
      <w:headerReference w:type="first" r:id="rId11"/>
      <w:footerReference w:type="first" r:id="rId12"/>
      <w:pgSz w:w="11906" w:h="16838" w:code="9"/>
      <w:pgMar w:top="1886" w:right="424" w:bottom="1440" w:left="864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C67DB9" w14:textId="77777777" w:rsidR="00E06FC2" w:rsidRDefault="00E06FC2">
      <w:pPr>
        <w:spacing w:after="0" w:line="240" w:lineRule="auto"/>
      </w:pPr>
      <w:r>
        <w:separator/>
      </w:r>
    </w:p>
  </w:endnote>
  <w:endnote w:type="continuationSeparator" w:id="0">
    <w:p w14:paraId="4BFEE9B7" w14:textId="77777777" w:rsidR="00E06FC2" w:rsidRDefault="00E06F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2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408"/>
    </w:tblGrid>
    <w:tr w:rsidR="00115663" w14:paraId="326CC167" w14:textId="77777777" w:rsidTr="00115663">
      <w:trPr>
        <w:trHeight w:val="1421"/>
      </w:trPr>
      <w:tc>
        <w:tcPr>
          <w:tcW w:w="12221" w:type="dxa"/>
          <w:tcBorders>
            <w:top w:val="nil"/>
            <w:left w:val="nil"/>
            <w:bottom w:val="nil"/>
            <w:right w:val="nil"/>
          </w:tcBorders>
        </w:tcPr>
        <w:p w14:paraId="461F1B72" w14:textId="77777777" w:rsidR="00115663" w:rsidRDefault="00115663" w:rsidP="00115663">
          <w:pPr>
            <w:pStyle w:val="Footer"/>
            <w:spacing w:after="0"/>
            <w:jc w:val="left"/>
          </w:pPr>
          <w:r>
            <w:rPr>
              <w:noProof/>
              <w:lang w:val="vi-VN" w:bidi="vi-VN"/>
            </w:rPr>
            <w:drawing>
              <wp:inline distT="0" distB="0" distL="0" distR="0" wp14:anchorId="1FD9A0C2" wp14:editId="7AF8ED11">
                <wp:extent cx="7879703" cy="899509"/>
                <wp:effectExtent l="0" t="0" r="0" b="0"/>
                <wp:docPr id="1024373600" name="Picture 1024373600" descr="Nhiều lớp sóng màu lục dưới dạng thiết kế trừu tượng trong chân tra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sóng-màu lục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08034" cy="925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75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3470"/>
    </w:tblGrid>
    <w:tr w:rsidR="002E1A5A" w14:paraId="19B4CD41" w14:textId="77777777" w:rsidTr="002E1A5A">
      <w:trPr>
        <w:trHeight w:val="1362"/>
      </w:trPr>
      <w:tc>
        <w:tcPr>
          <w:tcW w:w="12275" w:type="dxa"/>
          <w:tcBorders>
            <w:top w:val="nil"/>
            <w:left w:val="nil"/>
            <w:bottom w:val="nil"/>
            <w:right w:val="nil"/>
          </w:tcBorders>
        </w:tcPr>
        <w:p w14:paraId="22AB1E44" w14:textId="77777777" w:rsidR="002E1A5A" w:rsidRDefault="002E1A5A" w:rsidP="002E1A5A">
          <w:pPr>
            <w:pStyle w:val="Footer"/>
            <w:spacing w:after="0"/>
          </w:pPr>
          <w:r>
            <w:rPr>
              <w:noProof/>
              <w:lang w:val="vi-VN" w:bidi="vi-VN"/>
            </w:rPr>
            <w:drawing>
              <wp:inline distT="0" distB="0" distL="0" distR="0" wp14:anchorId="3AABA707" wp14:editId="66338923">
                <wp:extent cx="8551368" cy="976184"/>
                <wp:effectExtent l="0" t="0" r="2540" b="0"/>
                <wp:docPr id="1076104710" name="Picture 1076104710" descr="thiết kế sóng màu lụ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sóng-màu lục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50805" cy="109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C161C0" w14:textId="77777777" w:rsidR="00E06FC2" w:rsidRDefault="00E06FC2">
      <w:pPr>
        <w:spacing w:after="0" w:line="240" w:lineRule="auto"/>
      </w:pPr>
      <w:r>
        <w:separator/>
      </w:r>
    </w:p>
  </w:footnote>
  <w:footnote w:type="continuationSeparator" w:id="0">
    <w:p w14:paraId="7C433610" w14:textId="77777777" w:rsidR="00E06FC2" w:rsidRDefault="00E06F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0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78"/>
    </w:tblGrid>
    <w:tr w:rsidR="00115663" w14:paraId="41C9980E" w14:textId="77777777" w:rsidTr="00115663">
      <w:trPr>
        <w:trHeight w:val="1880"/>
      </w:trPr>
      <w:tc>
        <w:tcPr>
          <w:tcW w:w="12201" w:type="dxa"/>
          <w:tcBorders>
            <w:top w:val="nil"/>
            <w:left w:val="nil"/>
            <w:bottom w:val="nil"/>
            <w:right w:val="nil"/>
          </w:tcBorders>
        </w:tcPr>
        <w:p w14:paraId="5205C0FD" w14:textId="10025E1C" w:rsidR="00115663" w:rsidRDefault="00115663" w:rsidP="00115663">
          <w:pPr>
            <w:pStyle w:val="Header"/>
          </w:pPr>
          <w:r>
            <w:rPr>
              <w:noProof/>
              <w:lang w:val="vi-VN" w:bidi="vi-VN"/>
            </w:rPr>
            <w:drawing>
              <wp:inline distT="0" distB="0" distL="0" distR="0" wp14:anchorId="67CBF6CF" wp14:editId="79EC82EB">
                <wp:extent cx="7797114" cy="949420"/>
                <wp:effectExtent l="0" t="0" r="0" b="3175"/>
                <wp:docPr id="158562833" name="Picture 158562833" descr="Nhiều lớp sóng màu lục dưới dạng thiết kế trừu tượng trong tiêu đề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sóng-màu lục-1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87359" cy="972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84A52" w14:textId="77777777" w:rsidR="00E71405" w:rsidRDefault="007E3A99">
    <w:r>
      <w:rPr>
        <w:lang w:val="vi-VN" w:bidi="vi-VN"/>
      </w:rP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35pt;height:11.35pt" o:bullet="t">
        <v:imagedata r:id="rId1" o:title="mso8184"/>
      </v:shape>
    </w:pict>
  </w:numPicBullet>
  <w:abstractNum w:abstractNumId="0" w15:restartNumberingAfterBreak="0">
    <w:nsid w:val="FFFFFF7C"/>
    <w:multiLevelType w:val="singleLevel"/>
    <w:tmpl w:val="A638385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E181AE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86C1F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5A2BB4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A10E5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798133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DBECF5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54A4A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D28E3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FDE09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B"/>
    <w:multiLevelType w:val="multilevel"/>
    <w:tmpl w:val="FFFFFFFF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1" w15:restartNumberingAfterBreak="0">
    <w:nsid w:val="1498463D"/>
    <w:multiLevelType w:val="hybridMultilevel"/>
    <w:tmpl w:val="F7229AE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5A43EA"/>
    <w:multiLevelType w:val="hybridMultilevel"/>
    <w:tmpl w:val="EAC4F722"/>
    <w:lvl w:ilvl="0" w:tplc="042A000F">
      <w:start w:val="1"/>
      <w:numFmt w:val="decimal"/>
      <w:lvlText w:val="%1."/>
      <w:lvlJc w:val="left"/>
      <w:pPr>
        <w:ind w:left="1800" w:hanging="360"/>
      </w:p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253C1526"/>
    <w:multiLevelType w:val="hybridMultilevel"/>
    <w:tmpl w:val="92DEF95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B1F4317"/>
    <w:multiLevelType w:val="hybridMultilevel"/>
    <w:tmpl w:val="12106918"/>
    <w:lvl w:ilvl="0" w:tplc="042A0013">
      <w:start w:val="1"/>
      <w:numFmt w:val="upperRoman"/>
      <w:lvlText w:val="%1."/>
      <w:lvlJc w:val="right"/>
      <w:pPr>
        <w:ind w:left="1440" w:hanging="360"/>
      </w:p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B670BFD"/>
    <w:multiLevelType w:val="hybridMultilevel"/>
    <w:tmpl w:val="BB52CAE0"/>
    <w:lvl w:ilvl="0" w:tplc="042A0013">
      <w:start w:val="1"/>
      <w:numFmt w:val="upperRoman"/>
      <w:lvlText w:val="%1."/>
      <w:lvlJc w:val="right"/>
      <w:pPr>
        <w:ind w:left="720" w:hanging="360"/>
      </w:pPr>
      <w:rPr>
        <w:rFonts w:hint="default"/>
        <w14:shadow w14:blurRad="0" w14:dist="0" w14:dir="0" w14:sx="0" w14:sy="0" w14:kx="0" w14:ky="0" w14:algn="none">
          <w14:srgbClr w14:val="000000"/>
        </w14:shadow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415235"/>
    <w:multiLevelType w:val="hybridMultilevel"/>
    <w:tmpl w:val="82045EE0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69C89CE">
      <w:start w:val="2"/>
      <w:numFmt w:val="bullet"/>
      <w:lvlText w:val=""/>
      <w:lvlJc w:val="left"/>
      <w:pPr>
        <w:ind w:left="2880" w:hanging="360"/>
      </w:pPr>
      <w:rPr>
        <w:rFonts w:ascii="Symbol" w:eastAsia="Times New Roman" w:hAnsi="Symbol" w:cs="Times New Roman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C74F93"/>
    <w:multiLevelType w:val="hybridMultilevel"/>
    <w:tmpl w:val="046CE0CC"/>
    <w:lvl w:ilvl="0" w:tplc="042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872928"/>
    <w:multiLevelType w:val="hybridMultilevel"/>
    <w:tmpl w:val="25463DE4"/>
    <w:lvl w:ilvl="0" w:tplc="042A000F">
      <w:start w:val="1"/>
      <w:numFmt w:val="decimal"/>
      <w:lvlText w:val="%1."/>
      <w:lvlJc w:val="left"/>
      <w:pPr>
        <w:ind w:left="2160" w:hanging="360"/>
      </w:pPr>
    </w:lvl>
    <w:lvl w:ilvl="1" w:tplc="042A0019" w:tentative="1">
      <w:start w:val="1"/>
      <w:numFmt w:val="lowerLetter"/>
      <w:lvlText w:val="%2."/>
      <w:lvlJc w:val="left"/>
      <w:pPr>
        <w:ind w:left="2880" w:hanging="360"/>
      </w:pPr>
    </w:lvl>
    <w:lvl w:ilvl="2" w:tplc="042A001B" w:tentative="1">
      <w:start w:val="1"/>
      <w:numFmt w:val="lowerRoman"/>
      <w:lvlText w:val="%3."/>
      <w:lvlJc w:val="right"/>
      <w:pPr>
        <w:ind w:left="3600" w:hanging="180"/>
      </w:pPr>
    </w:lvl>
    <w:lvl w:ilvl="3" w:tplc="042A000F" w:tentative="1">
      <w:start w:val="1"/>
      <w:numFmt w:val="decimal"/>
      <w:lvlText w:val="%4."/>
      <w:lvlJc w:val="left"/>
      <w:pPr>
        <w:ind w:left="4320" w:hanging="360"/>
      </w:pPr>
    </w:lvl>
    <w:lvl w:ilvl="4" w:tplc="042A0019" w:tentative="1">
      <w:start w:val="1"/>
      <w:numFmt w:val="lowerLetter"/>
      <w:lvlText w:val="%5."/>
      <w:lvlJc w:val="left"/>
      <w:pPr>
        <w:ind w:left="5040" w:hanging="360"/>
      </w:pPr>
    </w:lvl>
    <w:lvl w:ilvl="5" w:tplc="042A001B" w:tentative="1">
      <w:start w:val="1"/>
      <w:numFmt w:val="lowerRoman"/>
      <w:lvlText w:val="%6."/>
      <w:lvlJc w:val="right"/>
      <w:pPr>
        <w:ind w:left="5760" w:hanging="180"/>
      </w:pPr>
    </w:lvl>
    <w:lvl w:ilvl="6" w:tplc="042A000F" w:tentative="1">
      <w:start w:val="1"/>
      <w:numFmt w:val="decimal"/>
      <w:lvlText w:val="%7."/>
      <w:lvlJc w:val="left"/>
      <w:pPr>
        <w:ind w:left="6480" w:hanging="360"/>
      </w:pPr>
    </w:lvl>
    <w:lvl w:ilvl="7" w:tplc="042A0019" w:tentative="1">
      <w:start w:val="1"/>
      <w:numFmt w:val="lowerLetter"/>
      <w:lvlText w:val="%8."/>
      <w:lvlJc w:val="left"/>
      <w:pPr>
        <w:ind w:left="7200" w:hanging="360"/>
      </w:pPr>
    </w:lvl>
    <w:lvl w:ilvl="8" w:tplc="042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525C5AF8"/>
    <w:multiLevelType w:val="hybridMultilevel"/>
    <w:tmpl w:val="33DE30A0"/>
    <w:lvl w:ilvl="0" w:tplc="042A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567A54D7"/>
    <w:multiLevelType w:val="hybridMultilevel"/>
    <w:tmpl w:val="06A2C21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1E2C39"/>
    <w:multiLevelType w:val="hybridMultilevel"/>
    <w:tmpl w:val="67CEC30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CB5CB9"/>
    <w:multiLevelType w:val="hybridMultilevel"/>
    <w:tmpl w:val="CD3866D0"/>
    <w:lvl w:ilvl="0" w:tplc="042A000F">
      <w:start w:val="1"/>
      <w:numFmt w:val="decimal"/>
      <w:lvlText w:val="%1."/>
      <w:lvlJc w:val="left"/>
      <w:pPr>
        <w:ind w:left="2160" w:hanging="360"/>
      </w:pPr>
    </w:lvl>
    <w:lvl w:ilvl="1" w:tplc="042A0019" w:tentative="1">
      <w:start w:val="1"/>
      <w:numFmt w:val="lowerLetter"/>
      <w:lvlText w:val="%2."/>
      <w:lvlJc w:val="left"/>
      <w:pPr>
        <w:ind w:left="2880" w:hanging="360"/>
      </w:pPr>
    </w:lvl>
    <w:lvl w:ilvl="2" w:tplc="042A001B" w:tentative="1">
      <w:start w:val="1"/>
      <w:numFmt w:val="lowerRoman"/>
      <w:lvlText w:val="%3."/>
      <w:lvlJc w:val="right"/>
      <w:pPr>
        <w:ind w:left="3600" w:hanging="180"/>
      </w:pPr>
    </w:lvl>
    <w:lvl w:ilvl="3" w:tplc="042A000F" w:tentative="1">
      <w:start w:val="1"/>
      <w:numFmt w:val="decimal"/>
      <w:lvlText w:val="%4."/>
      <w:lvlJc w:val="left"/>
      <w:pPr>
        <w:ind w:left="4320" w:hanging="360"/>
      </w:pPr>
    </w:lvl>
    <w:lvl w:ilvl="4" w:tplc="042A0019" w:tentative="1">
      <w:start w:val="1"/>
      <w:numFmt w:val="lowerLetter"/>
      <w:lvlText w:val="%5."/>
      <w:lvlJc w:val="left"/>
      <w:pPr>
        <w:ind w:left="5040" w:hanging="360"/>
      </w:pPr>
    </w:lvl>
    <w:lvl w:ilvl="5" w:tplc="042A001B" w:tentative="1">
      <w:start w:val="1"/>
      <w:numFmt w:val="lowerRoman"/>
      <w:lvlText w:val="%6."/>
      <w:lvlJc w:val="right"/>
      <w:pPr>
        <w:ind w:left="5760" w:hanging="180"/>
      </w:pPr>
    </w:lvl>
    <w:lvl w:ilvl="6" w:tplc="042A000F" w:tentative="1">
      <w:start w:val="1"/>
      <w:numFmt w:val="decimal"/>
      <w:lvlText w:val="%7."/>
      <w:lvlJc w:val="left"/>
      <w:pPr>
        <w:ind w:left="6480" w:hanging="360"/>
      </w:pPr>
    </w:lvl>
    <w:lvl w:ilvl="7" w:tplc="042A0019" w:tentative="1">
      <w:start w:val="1"/>
      <w:numFmt w:val="lowerLetter"/>
      <w:lvlText w:val="%8."/>
      <w:lvlJc w:val="left"/>
      <w:pPr>
        <w:ind w:left="7200" w:hanging="360"/>
      </w:pPr>
    </w:lvl>
    <w:lvl w:ilvl="8" w:tplc="042A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751664149">
    <w:abstractNumId w:val="9"/>
  </w:num>
  <w:num w:numId="2" w16cid:durableId="247278923">
    <w:abstractNumId w:val="7"/>
  </w:num>
  <w:num w:numId="3" w16cid:durableId="116144041">
    <w:abstractNumId w:val="6"/>
  </w:num>
  <w:num w:numId="4" w16cid:durableId="1508014205">
    <w:abstractNumId w:val="5"/>
  </w:num>
  <w:num w:numId="5" w16cid:durableId="2121759643">
    <w:abstractNumId w:val="4"/>
  </w:num>
  <w:num w:numId="6" w16cid:durableId="562181338">
    <w:abstractNumId w:val="8"/>
  </w:num>
  <w:num w:numId="7" w16cid:durableId="851843758">
    <w:abstractNumId w:val="3"/>
  </w:num>
  <w:num w:numId="8" w16cid:durableId="1536893161">
    <w:abstractNumId w:val="2"/>
  </w:num>
  <w:num w:numId="9" w16cid:durableId="668755915">
    <w:abstractNumId w:val="1"/>
  </w:num>
  <w:num w:numId="10" w16cid:durableId="517894199">
    <w:abstractNumId w:val="0"/>
  </w:num>
  <w:num w:numId="11" w16cid:durableId="1008681387">
    <w:abstractNumId w:val="20"/>
  </w:num>
  <w:num w:numId="12" w16cid:durableId="1781759848">
    <w:abstractNumId w:val="11"/>
  </w:num>
  <w:num w:numId="13" w16cid:durableId="1208222598">
    <w:abstractNumId w:val="17"/>
  </w:num>
  <w:num w:numId="14" w16cid:durableId="340815465">
    <w:abstractNumId w:val="21"/>
  </w:num>
  <w:num w:numId="15" w16cid:durableId="1019545739">
    <w:abstractNumId w:val="15"/>
  </w:num>
  <w:num w:numId="16" w16cid:durableId="1242258949">
    <w:abstractNumId w:val="14"/>
  </w:num>
  <w:num w:numId="17" w16cid:durableId="336151817">
    <w:abstractNumId w:val="12"/>
  </w:num>
  <w:num w:numId="18" w16cid:durableId="36514102">
    <w:abstractNumId w:val="13"/>
  </w:num>
  <w:num w:numId="19" w16cid:durableId="599992394">
    <w:abstractNumId w:val="18"/>
  </w:num>
  <w:num w:numId="20" w16cid:durableId="666444719">
    <w:abstractNumId w:val="19"/>
  </w:num>
  <w:num w:numId="21" w16cid:durableId="1427459633">
    <w:abstractNumId w:val="16"/>
  </w:num>
  <w:num w:numId="22" w16cid:durableId="335116092">
    <w:abstractNumId w:val="22"/>
  </w:num>
  <w:num w:numId="23" w16cid:durableId="115410778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A78"/>
    <w:rsid w:val="00045881"/>
    <w:rsid w:val="00052E27"/>
    <w:rsid w:val="00065E87"/>
    <w:rsid w:val="00066E19"/>
    <w:rsid w:val="00092209"/>
    <w:rsid w:val="000B3358"/>
    <w:rsid w:val="000B4BF8"/>
    <w:rsid w:val="000B7E71"/>
    <w:rsid w:val="000F0D37"/>
    <w:rsid w:val="000F2898"/>
    <w:rsid w:val="00115663"/>
    <w:rsid w:val="00150C41"/>
    <w:rsid w:val="00167D47"/>
    <w:rsid w:val="001945C2"/>
    <w:rsid w:val="001A56D7"/>
    <w:rsid w:val="001D373A"/>
    <w:rsid w:val="001E249E"/>
    <w:rsid w:val="00204699"/>
    <w:rsid w:val="002046BD"/>
    <w:rsid w:val="00213EAB"/>
    <w:rsid w:val="00215D1D"/>
    <w:rsid w:val="0025361A"/>
    <w:rsid w:val="00256C88"/>
    <w:rsid w:val="00262BB7"/>
    <w:rsid w:val="002812CE"/>
    <w:rsid w:val="00284AAA"/>
    <w:rsid w:val="002B040D"/>
    <w:rsid w:val="002C22BD"/>
    <w:rsid w:val="002D7F70"/>
    <w:rsid w:val="002E1A5A"/>
    <w:rsid w:val="00312210"/>
    <w:rsid w:val="00357FF7"/>
    <w:rsid w:val="00361777"/>
    <w:rsid w:val="00361FC2"/>
    <w:rsid w:val="003658CF"/>
    <w:rsid w:val="00390C8D"/>
    <w:rsid w:val="003B65A1"/>
    <w:rsid w:val="003C605A"/>
    <w:rsid w:val="003F7C02"/>
    <w:rsid w:val="004428B3"/>
    <w:rsid w:val="004474EE"/>
    <w:rsid w:val="00454564"/>
    <w:rsid w:val="00462B54"/>
    <w:rsid w:val="00496E3E"/>
    <w:rsid w:val="004B06AB"/>
    <w:rsid w:val="004B239E"/>
    <w:rsid w:val="004C595E"/>
    <w:rsid w:val="004D31C1"/>
    <w:rsid w:val="004F476F"/>
    <w:rsid w:val="004F4F35"/>
    <w:rsid w:val="00502892"/>
    <w:rsid w:val="00505719"/>
    <w:rsid w:val="00520EDE"/>
    <w:rsid w:val="00521517"/>
    <w:rsid w:val="00523493"/>
    <w:rsid w:val="00533AC3"/>
    <w:rsid w:val="00535A9A"/>
    <w:rsid w:val="0054547E"/>
    <w:rsid w:val="00576382"/>
    <w:rsid w:val="00593461"/>
    <w:rsid w:val="005959CB"/>
    <w:rsid w:val="005C30D2"/>
    <w:rsid w:val="005E5446"/>
    <w:rsid w:val="0060240A"/>
    <w:rsid w:val="00620729"/>
    <w:rsid w:val="00643B9D"/>
    <w:rsid w:val="00661D06"/>
    <w:rsid w:val="00673242"/>
    <w:rsid w:val="00691768"/>
    <w:rsid w:val="006B04B2"/>
    <w:rsid w:val="006B0E85"/>
    <w:rsid w:val="006B2462"/>
    <w:rsid w:val="006C4806"/>
    <w:rsid w:val="006D121C"/>
    <w:rsid w:val="006F0367"/>
    <w:rsid w:val="00712EB4"/>
    <w:rsid w:val="00730F4E"/>
    <w:rsid w:val="007360F4"/>
    <w:rsid w:val="00743FCE"/>
    <w:rsid w:val="00745E7B"/>
    <w:rsid w:val="0077011F"/>
    <w:rsid w:val="007805D4"/>
    <w:rsid w:val="007C4A68"/>
    <w:rsid w:val="007E0D6E"/>
    <w:rsid w:val="007E3A99"/>
    <w:rsid w:val="0081271A"/>
    <w:rsid w:val="00826675"/>
    <w:rsid w:val="00837B6B"/>
    <w:rsid w:val="0084583A"/>
    <w:rsid w:val="00864993"/>
    <w:rsid w:val="008658F6"/>
    <w:rsid w:val="008945AC"/>
    <w:rsid w:val="008A2B10"/>
    <w:rsid w:val="00933561"/>
    <w:rsid w:val="009439AA"/>
    <w:rsid w:val="00951C8F"/>
    <w:rsid w:val="009645CE"/>
    <w:rsid w:val="00985F29"/>
    <w:rsid w:val="009A0E4A"/>
    <w:rsid w:val="009D0354"/>
    <w:rsid w:val="00A102AC"/>
    <w:rsid w:val="00A26DB7"/>
    <w:rsid w:val="00A34EAF"/>
    <w:rsid w:val="00A45E55"/>
    <w:rsid w:val="00A94EA3"/>
    <w:rsid w:val="00B22EC4"/>
    <w:rsid w:val="00B44534"/>
    <w:rsid w:val="00B54EAE"/>
    <w:rsid w:val="00B552FE"/>
    <w:rsid w:val="00B76179"/>
    <w:rsid w:val="00B80324"/>
    <w:rsid w:val="00B8492A"/>
    <w:rsid w:val="00B96BD8"/>
    <w:rsid w:val="00BA5A05"/>
    <w:rsid w:val="00BB69BF"/>
    <w:rsid w:val="00BC06ED"/>
    <w:rsid w:val="00BF2D1E"/>
    <w:rsid w:val="00C063B3"/>
    <w:rsid w:val="00C37764"/>
    <w:rsid w:val="00C61A7E"/>
    <w:rsid w:val="00CE2CAB"/>
    <w:rsid w:val="00D03EB8"/>
    <w:rsid w:val="00D20A0D"/>
    <w:rsid w:val="00D4223C"/>
    <w:rsid w:val="00D63C3E"/>
    <w:rsid w:val="00D75A37"/>
    <w:rsid w:val="00D76912"/>
    <w:rsid w:val="00D83154"/>
    <w:rsid w:val="00D869D2"/>
    <w:rsid w:val="00D87D7C"/>
    <w:rsid w:val="00D904CD"/>
    <w:rsid w:val="00D964B1"/>
    <w:rsid w:val="00DB315E"/>
    <w:rsid w:val="00DE3E34"/>
    <w:rsid w:val="00DE7A78"/>
    <w:rsid w:val="00E041D6"/>
    <w:rsid w:val="00E06FC2"/>
    <w:rsid w:val="00E12D75"/>
    <w:rsid w:val="00E32718"/>
    <w:rsid w:val="00E342D4"/>
    <w:rsid w:val="00E40954"/>
    <w:rsid w:val="00E71405"/>
    <w:rsid w:val="00E802A8"/>
    <w:rsid w:val="00EB420C"/>
    <w:rsid w:val="00F8147F"/>
    <w:rsid w:val="00F83039"/>
    <w:rsid w:val="00F87567"/>
    <w:rsid w:val="00FA3327"/>
    <w:rsid w:val="00FA5F92"/>
    <w:rsid w:val="00FB19C5"/>
    <w:rsid w:val="00FC39FD"/>
    <w:rsid w:val="00FC694E"/>
    <w:rsid w:val="00FC6CB5"/>
    <w:rsid w:val="00FD0603"/>
    <w:rsid w:val="00FD2AED"/>
    <w:rsid w:val="00FF4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26838CD9"/>
  <w15:chartTrackingRefBased/>
  <w15:docId w15:val="{D5BAAAD1-6F58-4874-96A9-62BE72889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605A"/>
    <w:rPr>
      <w:rFonts w:ascii="Calibri" w:hAnsi="Calibri"/>
      <w:color w:val="000000" w:themeColor="text1"/>
      <w:sz w:val="24"/>
    </w:rPr>
  </w:style>
  <w:style w:type="paragraph" w:styleId="Heading1">
    <w:name w:val="heading 1"/>
    <w:aliases w:val="Heading 1 new"/>
    <w:basedOn w:val="Normal"/>
    <w:next w:val="Thngtinlinh"/>
    <w:link w:val="Heading1Char"/>
    <w:qFormat/>
    <w:rsid w:val="003C605A"/>
    <w:pPr>
      <w:keepNext/>
      <w:keepLines/>
      <w:spacing w:before="480" w:after="0"/>
      <w:outlineLvl w:val="0"/>
    </w:pPr>
    <w:rPr>
      <w:rFonts w:eastAsiaTheme="majorEastAsia" w:cstheme="majorBidi"/>
      <w:bCs/>
      <w:color w:val="3D5157" w:themeColor="accent2"/>
      <w:sz w:val="36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3C605A"/>
    <w:pPr>
      <w:keepNext/>
      <w:keepLines/>
      <w:spacing w:before="40" w:after="0"/>
      <w:outlineLvl w:val="1"/>
    </w:pPr>
    <w:rPr>
      <w:rFonts w:eastAsiaTheme="majorEastAsia" w:cstheme="majorBidi"/>
      <w:color w:val="4F6228" w:themeColor="accent6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FA5F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F6228" w:themeColor="accent6" w:themeShade="80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FA5F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5">
    <w:name w:val="heading 5"/>
    <w:basedOn w:val="Normal"/>
    <w:next w:val="Normal"/>
    <w:link w:val="Heading5Char"/>
    <w:unhideWhenUsed/>
    <w:qFormat/>
    <w:rsid w:val="00FA5F9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6">
    <w:name w:val="heading 6"/>
    <w:basedOn w:val="Normal"/>
    <w:next w:val="Normal"/>
    <w:link w:val="Heading6Char"/>
    <w:unhideWhenUsed/>
    <w:qFormat/>
    <w:rsid w:val="00FA5F9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7">
    <w:name w:val="heading 7"/>
    <w:basedOn w:val="Normal"/>
    <w:next w:val="Normal"/>
    <w:link w:val="Heading7Char"/>
    <w:unhideWhenUsed/>
    <w:qFormat/>
    <w:rsid w:val="00FA5F9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8">
    <w:name w:val="heading 8"/>
    <w:basedOn w:val="Normal"/>
    <w:next w:val="Normal"/>
    <w:link w:val="Heading8Char"/>
    <w:unhideWhenUsed/>
    <w:qFormat/>
    <w:rsid w:val="00D90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nhideWhenUsed/>
    <w:qFormat/>
    <w:rsid w:val="00D90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 new Char"/>
    <w:basedOn w:val="DefaultParagraphFont"/>
    <w:link w:val="Heading1"/>
    <w:uiPriority w:val="1"/>
    <w:rsid w:val="003C605A"/>
    <w:rPr>
      <w:rFonts w:ascii="Calibri" w:eastAsiaTheme="majorEastAsia" w:hAnsi="Calibri" w:cstheme="majorBidi"/>
      <w:bCs/>
      <w:color w:val="3D5157" w:themeColor="accent2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  <w:rPr>
      <w:bCs w:val="0"/>
      <w:szCs w:val="32"/>
    </w:rPr>
  </w:style>
  <w:style w:type="paragraph" w:styleId="Header">
    <w:name w:val="header"/>
    <w:basedOn w:val="Normal"/>
    <w:link w:val="HeaderChar"/>
    <w:uiPriority w:val="99"/>
    <w:unhideWhenUsed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40"/>
      <w:jc w:val="center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Thngtinlinh">
    <w:name w:val="Thông tin liên hệ"/>
    <w:basedOn w:val="Normal"/>
    <w:uiPriority w:val="2"/>
    <w:qFormat/>
    <w:rsid w:val="000F2898"/>
    <w:pPr>
      <w:spacing w:after="0"/>
      <w:contextualSpacing/>
    </w:pPr>
    <w:rPr>
      <w:rFonts w:eastAsiaTheme="minorEastAsia"/>
      <w:color w:val="607E4C" w:themeColor="accent4"/>
    </w:rPr>
  </w:style>
  <w:style w:type="paragraph" w:styleId="Closing">
    <w:name w:val="Closing"/>
    <w:basedOn w:val="Normal"/>
    <w:next w:val="Signature"/>
    <w:link w:val="ClosingChar"/>
    <w:uiPriority w:val="5"/>
    <w:qFormat/>
    <w:rsid w:val="002E1A5A"/>
    <w:pPr>
      <w:spacing w:before="720"/>
    </w:pPr>
    <w:rPr>
      <w:rFonts w:eastAsiaTheme="minorEastAsia"/>
      <w:bCs/>
      <w:szCs w:val="18"/>
    </w:rPr>
  </w:style>
  <w:style w:type="character" w:customStyle="1" w:styleId="ClosingChar">
    <w:name w:val="Closing Char"/>
    <w:basedOn w:val="DefaultParagraphFont"/>
    <w:link w:val="Closing"/>
    <w:uiPriority w:val="5"/>
    <w:rsid w:val="002E1A5A"/>
    <w:rPr>
      <w:rFonts w:eastAsiaTheme="minorEastAsia"/>
      <w:bCs/>
      <w:color w:val="000000" w:themeColor="text1"/>
      <w:sz w:val="24"/>
      <w:szCs w:val="18"/>
    </w:rPr>
  </w:style>
  <w:style w:type="paragraph" w:styleId="Signature">
    <w:name w:val="Signature"/>
    <w:basedOn w:val="Normal"/>
    <w:next w:val="Normal"/>
    <w:link w:val="SignatureChar"/>
    <w:uiPriority w:val="6"/>
    <w:qFormat/>
    <w:pPr>
      <w:spacing w:before="720" w:after="280"/>
      <w:contextualSpacing/>
    </w:pPr>
    <w:rPr>
      <w:rFonts w:eastAsiaTheme="minorEastAsia"/>
      <w:bCs/>
      <w:szCs w:val="18"/>
    </w:rPr>
  </w:style>
  <w:style w:type="character" w:customStyle="1" w:styleId="SignatureChar">
    <w:name w:val="Signature Char"/>
    <w:basedOn w:val="DefaultParagraphFont"/>
    <w:link w:val="Signature"/>
    <w:uiPriority w:val="6"/>
    <w:rPr>
      <w:rFonts w:eastAsiaTheme="minorEastAsia"/>
      <w:bCs/>
      <w:szCs w:val="18"/>
    </w:rPr>
  </w:style>
  <w:style w:type="paragraph" w:styleId="Salutation">
    <w:name w:val="Salutation"/>
    <w:basedOn w:val="Normal"/>
    <w:next w:val="Normal"/>
    <w:link w:val="SalutationChar"/>
    <w:uiPriority w:val="4"/>
    <w:qFormat/>
    <w:rsid w:val="00E32718"/>
    <w:pPr>
      <w:spacing w:before="440" w:after="180"/>
    </w:pPr>
    <w:rPr>
      <w:rFonts w:eastAsiaTheme="minorEastAsia"/>
      <w:bCs/>
      <w:szCs w:val="18"/>
    </w:rPr>
  </w:style>
  <w:style w:type="character" w:customStyle="1" w:styleId="SalutationChar">
    <w:name w:val="Salutation Char"/>
    <w:basedOn w:val="DefaultParagraphFont"/>
    <w:link w:val="Salutation"/>
    <w:uiPriority w:val="4"/>
    <w:rsid w:val="00E32718"/>
    <w:rPr>
      <w:rFonts w:eastAsiaTheme="minorEastAsia"/>
      <w:bCs/>
      <w:color w:val="000000" w:themeColor="text1"/>
      <w:sz w:val="24"/>
      <w:szCs w:val="18"/>
    </w:rPr>
  </w:style>
  <w:style w:type="character" w:styleId="Strong">
    <w:name w:val="Strong"/>
    <w:basedOn w:val="DefaultParagraphFont"/>
    <w:uiPriority w:val="22"/>
    <w:qFormat/>
    <w:rsid w:val="001E249E"/>
    <w:rPr>
      <w:rFonts w:ascii="Calibri" w:hAnsi="Calibri"/>
      <w:b/>
      <w:bCs/>
      <w:color w:val="3D5157" w:themeColor="accent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3C605A"/>
    <w:rPr>
      <w:rFonts w:ascii="Calibri" w:eastAsiaTheme="majorEastAsia" w:hAnsi="Calibri" w:cstheme="majorBidi"/>
      <w:color w:val="4F6228" w:themeColor="accent6" w:themeShade="80"/>
      <w:sz w:val="26"/>
      <w:szCs w:val="26"/>
    </w:rPr>
  </w:style>
  <w:style w:type="table" w:styleId="TableGrid">
    <w:name w:val="Table Grid"/>
    <w:basedOn w:val="TableNormal"/>
    <w:rsid w:val="00312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3Char">
    <w:name w:val="Heading 3 Char"/>
    <w:basedOn w:val="DefaultParagraphFont"/>
    <w:link w:val="Heading3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  <w:szCs w:val="24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F2898"/>
    <w:rPr>
      <w:i/>
      <w:iCs/>
      <w:color w:val="4F6228" w:themeColor="accent6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F2898"/>
    <w:pPr>
      <w:pBdr>
        <w:top w:val="single" w:sz="4" w:space="10" w:color="4F6228" w:themeColor="accent6" w:themeShade="80"/>
        <w:bottom w:val="single" w:sz="4" w:space="10" w:color="4F6228" w:themeColor="accent6" w:themeShade="80"/>
      </w:pBdr>
      <w:spacing w:before="360" w:after="360"/>
      <w:ind w:left="864" w:right="864"/>
      <w:jc w:val="center"/>
    </w:pPr>
    <w:rPr>
      <w:i/>
      <w:iCs/>
      <w:color w:val="3C5020" w:themeColor="accent5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F2898"/>
    <w:rPr>
      <w:i/>
      <w:iCs/>
      <w:color w:val="3C5020" w:themeColor="accent5" w:themeShade="80"/>
      <w:sz w:val="24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F2898"/>
    <w:rPr>
      <w:b/>
      <w:bCs/>
      <w:caps w:val="0"/>
      <w:smallCaps/>
      <w:color w:val="3C5020" w:themeColor="accent5" w:themeShade="80"/>
      <w:spacing w:val="5"/>
    </w:rPr>
  </w:style>
  <w:style w:type="paragraph" w:styleId="BlockText">
    <w:name w:val="Block Text"/>
    <w:basedOn w:val="Normal"/>
    <w:uiPriority w:val="99"/>
    <w:semiHidden/>
    <w:unhideWhenUsed/>
    <w:rsid w:val="000F2898"/>
    <w:pPr>
      <w:pBdr>
        <w:top w:val="single" w:sz="2" w:space="10" w:color="3C5020" w:themeColor="accent5" w:themeShade="80"/>
        <w:left w:val="single" w:sz="2" w:space="10" w:color="3C5020" w:themeColor="accent5" w:themeShade="80"/>
        <w:bottom w:val="single" w:sz="2" w:space="10" w:color="3C5020" w:themeColor="accent5" w:themeShade="80"/>
        <w:right w:val="single" w:sz="2" w:space="10" w:color="3C5020" w:themeColor="accent5" w:themeShade="80"/>
      </w:pBdr>
      <w:ind w:left="1152" w:right="1152"/>
    </w:pPr>
    <w:rPr>
      <w:rFonts w:eastAsiaTheme="minorEastAsia"/>
      <w:i/>
      <w:iCs/>
      <w:color w:val="3C5020" w:themeColor="accent5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0F2898"/>
    <w:rPr>
      <w:color w:val="4F6228" w:themeColor="accent6" w:themeShade="80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9439AA"/>
    <w:rPr>
      <w:color w:val="3D5157" w:themeColor="accent2"/>
      <w:u w:val="single"/>
    </w:rPr>
  </w:style>
  <w:style w:type="character" w:styleId="BookTitle">
    <w:name w:val="Book Title"/>
    <w:basedOn w:val="DefaultParagraphFont"/>
    <w:uiPriority w:val="33"/>
    <w:semiHidden/>
    <w:unhideWhenUsed/>
    <w:qFormat/>
    <w:rsid w:val="00D904CD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904CD"/>
    <w:pPr>
      <w:spacing w:after="200" w:line="240" w:lineRule="auto"/>
    </w:pPr>
    <w:rPr>
      <w:i/>
      <w:iCs/>
      <w:color w:val="2F4158" w:themeColor="text2"/>
      <w:sz w:val="18"/>
      <w:szCs w:val="18"/>
    </w:rPr>
  </w:style>
  <w:style w:type="character" w:styleId="Emphasis">
    <w:name w:val="Emphasis"/>
    <w:basedOn w:val="DefaultParagraphFont"/>
    <w:uiPriority w:val="20"/>
    <w:semiHidden/>
    <w:unhideWhenUsed/>
    <w:qFormat/>
    <w:rsid w:val="00D904CD"/>
    <w:rPr>
      <w:i/>
      <w:iCs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D904C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D904C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unhideWhenUsed/>
    <w:qFormat/>
    <w:rsid w:val="00D904CD"/>
    <w:pPr>
      <w:ind w:left="720"/>
      <w:contextualSpacing/>
    </w:pPr>
  </w:style>
  <w:style w:type="paragraph" w:styleId="NoSpacing">
    <w:name w:val="No Spacing"/>
    <w:uiPriority w:val="1"/>
    <w:semiHidden/>
    <w:unhideWhenUsed/>
    <w:qFormat/>
    <w:rsid w:val="00D904CD"/>
    <w:pPr>
      <w:spacing w:after="0" w:line="240" w:lineRule="auto"/>
    </w:pPr>
    <w:rPr>
      <w:color w:val="000000" w:themeColor="text1"/>
      <w:sz w:val="24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D904C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D904CD"/>
    <w:rPr>
      <w:i/>
      <w:iCs/>
      <w:color w:val="404040" w:themeColor="text1" w:themeTint="BF"/>
      <w:sz w:val="24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D904CD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D904CD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D904CD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D904CD"/>
    <w:rPr>
      <w:smallCaps/>
      <w:color w:val="5A5A5A" w:themeColor="text1" w:themeTint="A5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D904CD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D904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odyText">
    <w:name w:val="Body Text"/>
    <w:basedOn w:val="Normal"/>
    <w:link w:val="BodyTextChar"/>
    <w:rsid w:val="00FA3327"/>
    <w:pPr>
      <w:keepLines/>
      <w:widowControl w:val="0"/>
      <w:spacing w:after="120" w:line="360" w:lineRule="auto"/>
    </w:pPr>
    <w:rPr>
      <w:rFonts w:ascii="Times New Roman" w:eastAsia="Times New Roman" w:hAnsi="Times New Roman" w:cs="Times New Roman"/>
      <w:color w:val="auto"/>
      <w:lang w:val="vi-VN" w:eastAsia="en-US"/>
    </w:rPr>
  </w:style>
  <w:style w:type="character" w:customStyle="1" w:styleId="BodyTextChar">
    <w:name w:val="Body Text Char"/>
    <w:basedOn w:val="DefaultParagraphFont"/>
    <w:link w:val="BodyText"/>
    <w:rsid w:val="00FA3327"/>
    <w:rPr>
      <w:rFonts w:ascii="Times New Roman" w:eastAsia="Times New Roman" w:hAnsi="Times New Roman" w:cs="Times New Roman"/>
      <w:sz w:val="24"/>
      <w:lang w:val="vi-VN" w:eastAsia="en-US"/>
    </w:rPr>
  </w:style>
  <w:style w:type="paragraph" w:styleId="BalloonText">
    <w:name w:val="Balloon Text"/>
    <w:basedOn w:val="Normal"/>
    <w:link w:val="BalloonTextChar"/>
    <w:rsid w:val="00864993"/>
    <w:pPr>
      <w:widowControl w:val="0"/>
      <w:spacing w:after="0" w:line="240" w:lineRule="auto"/>
    </w:pPr>
    <w:rPr>
      <w:rFonts w:ascii="Tahoma" w:eastAsia="Times New Roman" w:hAnsi="Tahoma" w:cs="Tahoma"/>
      <w:color w:val="auto"/>
      <w:sz w:val="16"/>
      <w:szCs w:val="16"/>
      <w:lang w:val="vi-VN" w:eastAsia="en-US"/>
    </w:rPr>
  </w:style>
  <w:style w:type="character" w:customStyle="1" w:styleId="BalloonTextChar">
    <w:name w:val="Balloon Text Char"/>
    <w:basedOn w:val="DefaultParagraphFont"/>
    <w:link w:val="BalloonText"/>
    <w:rsid w:val="00864993"/>
    <w:rPr>
      <w:rFonts w:ascii="Tahoma" w:eastAsia="Times New Roman" w:hAnsi="Tahoma" w:cs="Tahoma"/>
      <w:sz w:val="16"/>
      <w:szCs w:val="16"/>
      <w:lang w:val="vi-VN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0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Templates\Ph&#7847;n%20&#273;&#7847;u%20th&#432;%20(Thi&#7871;t%20k&#7871;%20l&#7899;p%20s&#243;ng%20m&#224;u%20l&#7909;c).dotx" TargetMode="External"/></Relationships>
</file>

<file path=word/theme/theme1.xml><?xml version="1.0" encoding="utf-8"?>
<a:theme xmlns:a="http://schemas.openxmlformats.org/drawingml/2006/main" name="Green Wave">
  <a:themeElements>
    <a:clrScheme name="Custom 24">
      <a:dk1>
        <a:sysClr val="windowText" lastClr="000000"/>
      </a:dk1>
      <a:lt1>
        <a:sysClr val="window" lastClr="FFFFFF"/>
      </a:lt1>
      <a:dk2>
        <a:srgbClr val="2F4158"/>
      </a:dk2>
      <a:lt2>
        <a:srgbClr val="F2F2F2"/>
      </a:lt2>
      <a:accent1>
        <a:srgbClr val="D0DE4E"/>
      </a:accent1>
      <a:accent2>
        <a:srgbClr val="3D5157"/>
      </a:accent2>
      <a:accent3>
        <a:srgbClr val="47653F"/>
      </a:accent3>
      <a:accent4>
        <a:srgbClr val="607E4C"/>
      </a:accent4>
      <a:accent5>
        <a:srgbClr val="78A141"/>
      </a:accent5>
      <a:accent6>
        <a:srgbClr val="9BBB59"/>
      </a:accent6>
      <a:hlink>
        <a:srgbClr val="9BBB59"/>
      </a:hlink>
      <a:folHlink>
        <a:srgbClr val="9BBB59"/>
      </a:folHlink>
    </a:clrScheme>
    <a:fontScheme name="Custom 5">
      <a:majorFont>
        <a:latin typeface="Franklin Gothic Demi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Phần đầu thư (Thiết kế lớp sóng màu lục)</Template>
  <TotalTime>302</TotalTime>
  <Pages>3</Pages>
  <Words>325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luan nguyen</cp:lastModifiedBy>
  <cp:revision>100</cp:revision>
  <dcterms:created xsi:type="dcterms:W3CDTF">2023-05-14T12:24:00Z</dcterms:created>
  <dcterms:modified xsi:type="dcterms:W3CDTF">2023-05-27T02:04:00Z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