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4A95C" w14:textId="431547D6" w:rsidR="00052E27" w:rsidRPr="00052E27" w:rsidRDefault="00052E27" w:rsidP="00052E27">
      <w:pPr>
        <w:rPr>
          <w:rFonts w:ascii="Times New Roman" w:hAnsi="Times New Roman" w:cs="Times New Roman"/>
          <w:sz w:val="30"/>
          <w:szCs w:val="30"/>
        </w:rPr>
      </w:pPr>
      <w:r w:rsidRPr="00052E27">
        <w:rPr>
          <w:rFonts w:ascii="Times New Roman" w:hAnsi="Times New Roman" w:cs="Times New Roman"/>
          <w:sz w:val="30"/>
          <w:szCs w:val="30"/>
        </w:rPr>
        <w:t>Sinh viên thực hiện: Nguyễn Thành Luân</w:t>
      </w:r>
    </w:p>
    <w:p w14:paraId="7FCF5FCA" w14:textId="75B5E1BF" w:rsidR="00052E27" w:rsidRDefault="00052E27" w:rsidP="00052E27">
      <w:pPr>
        <w:rPr>
          <w:rFonts w:ascii="Times New Roman" w:hAnsi="Times New Roman" w:cs="Times New Roman"/>
          <w:sz w:val="30"/>
          <w:szCs w:val="30"/>
        </w:rPr>
      </w:pPr>
      <w:r w:rsidRPr="00052E27">
        <w:rPr>
          <w:rFonts w:ascii="Times New Roman" w:hAnsi="Times New Roman" w:cs="Times New Roman"/>
          <w:sz w:val="30"/>
          <w:szCs w:val="30"/>
        </w:rPr>
        <w:t>MSSV: 1981019</w:t>
      </w:r>
    </w:p>
    <w:p w14:paraId="76F06722" w14:textId="77777777" w:rsidR="00052E27" w:rsidRPr="00052E27" w:rsidRDefault="00052E27" w:rsidP="00052E27">
      <w:pPr>
        <w:rPr>
          <w:rFonts w:ascii="Times New Roman" w:hAnsi="Times New Roman" w:cs="Times New Roman"/>
          <w:sz w:val="30"/>
          <w:szCs w:val="30"/>
        </w:rPr>
      </w:pPr>
    </w:p>
    <w:p w14:paraId="41BAD5EE" w14:textId="06397A93" w:rsidR="00052E27" w:rsidRDefault="00FD2AED" w:rsidP="00052E27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MÔ HÌNH USE CASE</w:t>
      </w:r>
    </w:p>
    <w:p w14:paraId="37ADF483" w14:textId="77777777" w:rsidR="00052E27" w:rsidRDefault="00052E27" w:rsidP="00052E27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PHẦN MỀM QUẢN LÝ CỬA HÀNG ĐIỆN THOẠI DI ĐỘNG</w:t>
      </w:r>
    </w:p>
    <w:p w14:paraId="472EC091" w14:textId="77777777" w:rsidR="00DE7A78" w:rsidRDefault="00DE7A78" w:rsidP="00DE7A78">
      <w:pPr>
        <w:rPr>
          <w:rFonts w:ascii="Times New Roman" w:hAnsi="Times New Roman" w:cs="Times New Roman"/>
          <w:color w:val="FF0000"/>
          <w:sz w:val="28"/>
          <w:szCs w:val="28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14:paraId="2585E46E" w14:textId="71428DDF" w:rsidR="00826675" w:rsidRDefault="004F4F35" w:rsidP="004F4F35">
      <w:pPr>
        <w:pStyle w:val="ListParagraph"/>
        <w:numPr>
          <w:ilvl w:val="0"/>
          <w:numId w:val="22"/>
        </w:numPr>
        <w:ind w:left="851" w:hanging="284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Sơ đồ Use-Case</w:t>
      </w:r>
    </w:p>
    <w:p w14:paraId="2A458581" w14:textId="77777777" w:rsidR="006B04B2" w:rsidRDefault="006B04B2" w:rsidP="006B04B2">
      <w:p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514B1BA" w14:textId="77777777" w:rsidR="006B04B2" w:rsidRDefault="006B04B2" w:rsidP="006B04B2">
      <w:p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9662394" w14:textId="77777777" w:rsidR="006B04B2" w:rsidRPr="006B04B2" w:rsidRDefault="006B04B2" w:rsidP="006B04B2">
      <w:p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B16C924" w14:textId="2A19F737" w:rsidR="004F4F35" w:rsidRDefault="00643B9D" w:rsidP="00743FCE">
      <w:pPr>
        <w:pStyle w:val="ListParagraph"/>
        <w:ind w:left="0" w:hanging="14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drawing>
          <wp:inline distT="0" distB="0" distL="0" distR="0" wp14:anchorId="412DB96B" wp14:editId="2736CA78">
            <wp:extent cx="6742430" cy="3850005"/>
            <wp:effectExtent l="0" t="0" r="1270" b="0"/>
            <wp:docPr id="161474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47071" name="Picture 1614747071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243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CD68" w14:textId="77777777" w:rsidR="00826675" w:rsidRDefault="00826675" w:rsidP="004F476F">
      <w:pPr>
        <w:pStyle w:val="ListParagraph"/>
        <w:ind w:left="14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B073BB9" w14:textId="77777777" w:rsidR="00B80324" w:rsidRDefault="00B80324" w:rsidP="004F476F">
      <w:pPr>
        <w:pStyle w:val="ListParagraph"/>
        <w:ind w:left="14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681E133" w14:textId="77777777" w:rsidR="006B04B2" w:rsidRDefault="006B04B2" w:rsidP="004F476F">
      <w:pPr>
        <w:pStyle w:val="ListParagraph"/>
        <w:ind w:left="14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5A6D86F" w14:textId="77777777" w:rsidR="006B04B2" w:rsidRDefault="006B04B2" w:rsidP="004F476F">
      <w:pPr>
        <w:pStyle w:val="ListParagraph"/>
        <w:ind w:left="14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8DA79CD" w14:textId="77777777" w:rsidR="006B04B2" w:rsidRDefault="006B04B2" w:rsidP="004F476F">
      <w:pPr>
        <w:pStyle w:val="ListParagraph"/>
        <w:ind w:left="14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D003656" w14:textId="08FB1C99" w:rsidR="006B04B2" w:rsidRDefault="006B04B2" w:rsidP="006B04B2">
      <w:pPr>
        <w:pStyle w:val="ListParagraph"/>
        <w:numPr>
          <w:ilvl w:val="0"/>
          <w:numId w:val="22"/>
        </w:numPr>
        <w:ind w:left="851" w:hanging="284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06973546"/>
      <w:r w:rsidRPr="006B04B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Danh sách các Actor</w:t>
      </w:r>
      <w:bookmarkEnd w:id="0"/>
    </w:p>
    <w:tbl>
      <w:tblPr>
        <w:tblW w:w="9780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763"/>
        <w:gridCol w:w="2639"/>
        <w:gridCol w:w="6378"/>
      </w:tblGrid>
      <w:tr w:rsidR="00523493" w:rsidRPr="008D3541" w14:paraId="1EE1A3DE" w14:textId="77777777" w:rsidTr="00D76912">
        <w:tc>
          <w:tcPr>
            <w:tcW w:w="763" w:type="dxa"/>
            <w:shd w:val="clear" w:color="auto" w:fill="auto"/>
          </w:tcPr>
          <w:p w14:paraId="2C6F2606" w14:textId="77777777" w:rsidR="00523493" w:rsidRPr="00496E3E" w:rsidRDefault="00523493" w:rsidP="00FC765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6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639" w:type="dxa"/>
            <w:shd w:val="clear" w:color="auto" w:fill="auto"/>
          </w:tcPr>
          <w:p w14:paraId="3F1290B7" w14:textId="77777777" w:rsidR="00523493" w:rsidRPr="00496E3E" w:rsidRDefault="00523493" w:rsidP="00FC7653">
            <w:pPr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 w:rsidRPr="00496E3E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Tên Actor</w:t>
            </w:r>
          </w:p>
        </w:tc>
        <w:tc>
          <w:tcPr>
            <w:tcW w:w="6378" w:type="dxa"/>
            <w:shd w:val="clear" w:color="auto" w:fill="auto"/>
          </w:tcPr>
          <w:p w14:paraId="4646A2D5" w14:textId="77777777" w:rsidR="00523493" w:rsidRPr="00496E3E" w:rsidRDefault="00523493" w:rsidP="00FC7653">
            <w:pPr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 w:rsidRPr="00496E3E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Ý nghĩa/Ghi chú</w:t>
            </w:r>
          </w:p>
        </w:tc>
      </w:tr>
      <w:tr w:rsidR="00523493" w:rsidRPr="008D3541" w14:paraId="7B8AFC4A" w14:textId="77777777" w:rsidTr="00D76912">
        <w:tc>
          <w:tcPr>
            <w:tcW w:w="763" w:type="dxa"/>
            <w:shd w:val="clear" w:color="auto" w:fill="auto"/>
          </w:tcPr>
          <w:p w14:paraId="515830FF" w14:textId="77777777" w:rsidR="00523493" w:rsidRPr="00523493" w:rsidRDefault="00523493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34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C8D10" w14:textId="2BB526B7" w:rsidR="00523493" w:rsidRPr="00262BB7" w:rsidRDefault="00262BB7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62BB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Khách hàng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C8444" w14:textId="1D7FAC41" w:rsidR="00523493" w:rsidRPr="00262BB7" w:rsidRDefault="00262BB7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Là khách hàng đến cửa hàng để mua sắm, sửa chữa</w:t>
            </w:r>
          </w:p>
        </w:tc>
      </w:tr>
      <w:tr w:rsidR="00523493" w:rsidRPr="008D3541" w14:paraId="413ECE1C" w14:textId="77777777" w:rsidTr="00D76912">
        <w:tc>
          <w:tcPr>
            <w:tcW w:w="763" w:type="dxa"/>
            <w:shd w:val="clear" w:color="auto" w:fill="auto"/>
          </w:tcPr>
          <w:p w14:paraId="1DFDB00D" w14:textId="77777777" w:rsidR="00523493" w:rsidRPr="00523493" w:rsidRDefault="00523493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349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79E4B" w14:textId="697BA0DB" w:rsidR="00523493" w:rsidRPr="00262BB7" w:rsidRDefault="00262BB7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62BB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Nhân viên quản lý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0663B" w14:textId="729F5F23" w:rsidR="00523493" w:rsidRPr="00262BB7" w:rsidRDefault="00D76912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Quản lý nhân viên và tất cả các hoạt động của cửa hàng</w:t>
            </w:r>
          </w:p>
        </w:tc>
      </w:tr>
      <w:tr w:rsidR="00523493" w:rsidRPr="008D3541" w14:paraId="5FAA33E8" w14:textId="77777777" w:rsidTr="00D76912">
        <w:tc>
          <w:tcPr>
            <w:tcW w:w="763" w:type="dxa"/>
            <w:shd w:val="clear" w:color="auto" w:fill="auto"/>
          </w:tcPr>
          <w:p w14:paraId="2175D87F" w14:textId="77777777" w:rsidR="00523493" w:rsidRPr="00523493" w:rsidRDefault="00523493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349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F4F30" w14:textId="74EC2DA9" w:rsidR="00523493" w:rsidRPr="00262BB7" w:rsidRDefault="00262BB7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62BB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Nhân viên bán hàng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DB01E" w14:textId="2400D043" w:rsidR="00523493" w:rsidRPr="00262BB7" w:rsidRDefault="00D76912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Tiếp nhận thông tin, tư vấn cho khách hàng</w:t>
            </w:r>
          </w:p>
        </w:tc>
      </w:tr>
      <w:tr w:rsidR="00262BB7" w:rsidRPr="008D3541" w14:paraId="34066D4C" w14:textId="77777777" w:rsidTr="00D76912">
        <w:tc>
          <w:tcPr>
            <w:tcW w:w="763" w:type="dxa"/>
            <w:shd w:val="clear" w:color="auto" w:fill="auto"/>
          </w:tcPr>
          <w:p w14:paraId="579007E1" w14:textId="3B5BDDB5" w:rsidR="00262BB7" w:rsidRPr="00523493" w:rsidRDefault="00262BB7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B1C6D" w14:textId="02420F91" w:rsidR="00262BB7" w:rsidRPr="00262BB7" w:rsidRDefault="00262BB7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62BB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Nhân viên thu ngân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E6BB2" w14:textId="392BDD02" w:rsidR="00262BB7" w:rsidRPr="00262BB7" w:rsidRDefault="000B3358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Thu tiền khách hàng, xuất hóa đơn, báo cáo doanh thu…</w:t>
            </w:r>
          </w:p>
        </w:tc>
      </w:tr>
      <w:tr w:rsidR="00262BB7" w:rsidRPr="008D3541" w14:paraId="3B48B84A" w14:textId="77777777" w:rsidTr="00D76912">
        <w:tc>
          <w:tcPr>
            <w:tcW w:w="763" w:type="dxa"/>
            <w:shd w:val="clear" w:color="auto" w:fill="auto"/>
          </w:tcPr>
          <w:p w14:paraId="7BD819FE" w14:textId="6FD2D48F" w:rsidR="00262BB7" w:rsidRDefault="00262BB7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A32AA" w14:textId="6A631E23" w:rsidR="00262BB7" w:rsidRPr="00262BB7" w:rsidRDefault="00262BB7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62BB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Nhân viên bảo hành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6744F" w14:textId="08DFE766" w:rsidR="00262BB7" w:rsidRPr="00262BB7" w:rsidRDefault="000B3358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Tư vấn bảo hành, sửa chữa sản phẩm cho khách hàng</w:t>
            </w:r>
          </w:p>
        </w:tc>
      </w:tr>
      <w:tr w:rsidR="00262BB7" w:rsidRPr="008D3541" w14:paraId="5D81F360" w14:textId="77777777" w:rsidTr="00D76912">
        <w:tc>
          <w:tcPr>
            <w:tcW w:w="763" w:type="dxa"/>
            <w:shd w:val="clear" w:color="auto" w:fill="auto"/>
          </w:tcPr>
          <w:p w14:paraId="52F6026B" w14:textId="5D629386" w:rsidR="00262BB7" w:rsidRDefault="00262BB7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7B18A" w14:textId="6ACA179C" w:rsidR="00262BB7" w:rsidRPr="00262BB7" w:rsidRDefault="00262BB7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62BB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Nhân viên kho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2DFD7" w14:textId="2F203CEF" w:rsidR="00262BB7" w:rsidRPr="00262BB7" w:rsidRDefault="000B3358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Nhập sản phẩm vào kho, xuất kho theo hóa đơn bán</w:t>
            </w:r>
            <w:r w:rsidR="00256C8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…</w:t>
            </w:r>
          </w:p>
        </w:tc>
      </w:tr>
    </w:tbl>
    <w:p w14:paraId="3C428BE0" w14:textId="77777777" w:rsidR="00523493" w:rsidRPr="00523493" w:rsidRDefault="00523493" w:rsidP="00523493">
      <w:pPr>
        <w:ind w:left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A71DDEF" w14:textId="0E7FF9CA" w:rsidR="004F476F" w:rsidRDefault="0084583A" w:rsidP="00D87D7C">
      <w:pPr>
        <w:pStyle w:val="ListParagraph"/>
        <w:numPr>
          <w:ilvl w:val="0"/>
          <w:numId w:val="22"/>
        </w:numPr>
        <w:ind w:left="851" w:hanging="284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Danh sách Use-case</w:t>
      </w:r>
    </w:p>
    <w:tbl>
      <w:tblPr>
        <w:tblW w:w="9780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763"/>
        <w:gridCol w:w="2639"/>
        <w:gridCol w:w="6378"/>
      </w:tblGrid>
      <w:tr w:rsidR="00496E3E" w:rsidRPr="008D3541" w14:paraId="747A9BBE" w14:textId="77777777" w:rsidTr="00FC7653">
        <w:tc>
          <w:tcPr>
            <w:tcW w:w="763" w:type="dxa"/>
            <w:shd w:val="clear" w:color="auto" w:fill="auto"/>
          </w:tcPr>
          <w:p w14:paraId="358D84DA" w14:textId="77777777" w:rsidR="00496E3E" w:rsidRPr="00496E3E" w:rsidRDefault="00496E3E" w:rsidP="00FC765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6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639" w:type="dxa"/>
            <w:shd w:val="clear" w:color="auto" w:fill="auto"/>
          </w:tcPr>
          <w:p w14:paraId="112E675B" w14:textId="0752CA0E" w:rsidR="00496E3E" w:rsidRPr="00496E3E" w:rsidRDefault="00496E3E" w:rsidP="00FC7653">
            <w:pPr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 w:rsidRPr="00496E3E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Tên Use-case</w:t>
            </w:r>
          </w:p>
        </w:tc>
        <w:tc>
          <w:tcPr>
            <w:tcW w:w="6378" w:type="dxa"/>
            <w:shd w:val="clear" w:color="auto" w:fill="auto"/>
          </w:tcPr>
          <w:p w14:paraId="3C3FBE76" w14:textId="77777777" w:rsidR="00496E3E" w:rsidRPr="00496E3E" w:rsidRDefault="00496E3E" w:rsidP="00FC7653">
            <w:pPr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 w:rsidRPr="00496E3E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Ý nghĩa/Ghi chú</w:t>
            </w:r>
          </w:p>
        </w:tc>
      </w:tr>
      <w:tr w:rsidR="00496E3E" w:rsidRPr="008D3541" w14:paraId="324005AC" w14:textId="77777777" w:rsidTr="00FC7653">
        <w:tc>
          <w:tcPr>
            <w:tcW w:w="763" w:type="dxa"/>
            <w:shd w:val="clear" w:color="auto" w:fill="auto"/>
          </w:tcPr>
          <w:p w14:paraId="1EB5B0ED" w14:textId="77777777" w:rsidR="00496E3E" w:rsidRPr="00523493" w:rsidRDefault="00496E3E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34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132F7" w14:textId="6FC58F94" w:rsidR="00496E3E" w:rsidRPr="00262BB7" w:rsidRDefault="00496E3E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Yêu cầu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CF06B" w14:textId="2A3BA085" w:rsidR="00496E3E" w:rsidRPr="00262BB7" w:rsidRDefault="00496E3E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Là yêu cầu của khách hàng khi đến cửa hàng để mua sắm, sửa chữa</w:t>
            </w:r>
          </w:p>
        </w:tc>
      </w:tr>
      <w:tr w:rsidR="00496E3E" w:rsidRPr="008D3541" w14:paraId="2E986D14" w14:textId="77777777" w:rsidTr="00FC7653">
        <w:tc>
          <w:tcPr>
            <w:tcW w:w="763" w:type="dxa"/>
            <w:shd w:val="clear" w:color="auto" w:fill="auto"/>
          </w:tcPr>
          <w:p w14:paraId="5D26784A" w14:textId="77777777" w:rsidR="00496E3E" w:rsidRPr="00523493" w:rsidRDefault="00496E3E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349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1A2CC" w14:textId="2C541D1D" w:rsidR="00496E3E" w:rsidRPr="00262BB7" w:rsidRDefault="00DB315E" w:rsidP="00DB315E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Mua  sản phẩm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F45E0" w14:textId="1A88B0F2" w:rsidR="00496E3E" w:rsidRPr="00262BB7" w:rsidRDefault="00DB315E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Là khách hàng đồng ý mua sản phẩm và thanh toán</w:t>
            </w:r>
          </w:p>
        </w:tc>
      </w:tr>
      <w:tr w:rsidR="00496E3E" w:rsidRPr="008D3541" w14:paraId="1441E811" w14:textId="77777777" w:rsidTr="00FC7653">
        <w:tc>
          <w:tcPr>
            <w:tcW w:w="763" w:type="dxa"/>
            <w:shd w:val="clear" w:color="auto" w:fill="auto"/>
          </w:tcPr>
          <w:p w14:paraId="289D75C7" w14:textId="77777777" w:rsidR="00496E3E" w:rsidRPr="00523493" w:rsidRDefault="00496E3E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349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C2125" w14:textId="06371686" w:rsidR="00496E3E" w:rsidRPr="00262BB7" w:rsidRDefault="00A26DB7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Đăng nhập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057B7" w14:textId="6CD86790" w:rsidR="00496E3E" w:rsidRPr="00262BB7" w:rsidRDefault="00A26DB7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Đăng nhập vào hệ thống để sử dụng </w:t>
            </w:r>
            <w:r w:rsidR="005E5446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ứng dụng</w:t>
            </w:r>
          </w:p>
        </w:tc>
      </w:tr>
      <w:tr w:rsidR="00496E3E" w:rsidRPr="008D3541" w14:paraId="0390F7DB" w14:textId="77777777" w:rsidTr="00FC7653">
        <w:tc>
          <w:tcPr>
            <w:tcW w:w="763" w:type="dxa"/>
            <w:shd w:val="clear" w:color="auto" w:fill="auto"/>
          </w:tcPr>
          <w:p w14:paraId="3F708CD2" w14:textId="77777777" w:rsidR="00496E3E" w:rsidRPr="00523493" w:rsidRDefault="00496E3E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73A6A" w14:textId="51B8F5E7" w:rsidR="00496E3E" w:rsidRPr="00262BB7" w:rsidRDefault="005E5446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Đăng xuất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8E473" w14:textId="32B3A0E7" w:rsidR="00496E3E" w:rsidRPr="00262BB7" w:rsidRDefault="005E5446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Là thoát khỏi hệ thống</w:t>
            </w:r>
          </w:p>
        </w:tc>
      </w:tr>
      <w:tr w:rsidR="00496E3E" w:rsidRPr="008D3541" w14:paraId="190DC301" w14:textId="77777777" w:rsidTr="00FC7653">
        <w:tc>
          <w:tcPr>
            <w:tcW w:w="763" w:type="dxa"/>
            <w:shd w:val="clear" w:color="auto" w:fill="auto"/>
          </w:tcPr>
          <w:p w14:paraId="6B814B92" w14:textId="77777777" w:rsidR="00496E3E" w:rsidRDefault="00496E3E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D1706" w14:textId="1E34D776" w:rsidR="00496E3E" w:rsidRPr="00262BB7" w:rsidRDefault="005E5446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Tra cứu thông tin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2C19" w14:textId="19B1E95F" w:rsidR="00496E3E" w:rsidRPr="00262BB7" w:rsidRDefault="005E5446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Là</w:t>
            </w:r>
            <w:r w:rsidR="00167D4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 cho phép nhân viên</w:t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 tìm kiếm sản phẩm, khách hàng, hóa đơn… trên ứng dụng</w:t>
            </w:r>
          </w:p>
        </w:tc>
      </w:tr>
      <w:tr w:rsidR="00496E3E" w:rsidRPr="008D3541" w14:paraId="31D3DBB5" w14:textId="77777777" w:rsidTr="00FC7653">
        <w:tc>
          <w:tcPr>
            <w:tcW w:w="763" w:type="dxa"/>
            <w:shd w:val="clear" w:color="auto" w:fill="auto"/>
          </w:tcPr>
          <w:p w14:paraId="3FFEC405" w14:textId="77777777" w:rsidR="00496E3E" w:rsidRDefault="00496E3E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2D8AC" w14:textId="126DA78D" w:rsidR="00496E3E" w:rsidRPr="00262BB7" w:rsidRDefault="00167D47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Đổi mật khẩu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F04B2" w14:textId="129DCD9F" w:rsidR="00496E3E" w:rsidRPr="00262BB7" w:rsidRDefault="001D373A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Là cho phép nhân viên đổi mật khẩu </w:t>
            </w:r>
            <w:r w:rsidR="00502892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mặc định thành mật khẩu riêng.</w:t>
            </w:r>
          </w:p>
        </w:tc>
      </w:tr>
      <w:tr w:rsidR="00357FF7" w:rsidRPr="008D3541" w14:paraId="6929C201" w14:textId="77777777" w:rsidTr="00FC7653">
        <w:tc>
          <w:tcPr>
            <w:tcW w:w="763" w:type="dxa"/>
            <w:shd w:val="clear" w:color="auto" w:fill="auto"/>
          </w:tcPr>
          <w:p w14:paraId="33F5CABE" w14:textId="020486DF" w:rsidR="00357FF7" w:rsidRDefault="00357FF7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FA14E" w14:textId="08DD095A" w:rsidR="00357FF7" w:rsidRDefault="009A0E4A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Tiếp nhận yêu cầu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C15B7" w14:textId="74395CD8" w:rsidR="00357FF7" w:rsidRDefault="009A0E4A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Là nhân viên bán hàng sẽ tiếp nhận yêu cầu từ khách hàng</w:t>
            </w:r>
          </w:p>
        </w:tc>
      </w:tr>
      <w:tr w:rsidR="00B76179" w:rsidRPr="008D3541" w14:paraId="6528E906" w14:textId="77777777" w:rsidTr="00FC7653">
        <w:tc>
          <w:tcPr>
            <w:tcW w:w="763" w:type="dxa"/>
            <w:shd w:val="clear" w:color="auto" w:fill="auto"/>
          </w:tcPr>
          <w:p w14:paraId="294C171A" w14:textId="6D807AD2" w:rsidR="00B76179" w:rsidRDefault="00B76179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F09F3" w14:textId="5F90EE1B" w:rsidR="00B76179" w:rsidRDefault="00B76179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Tư vấn sản phẩm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D9063" w14:textId="0C18D4D5" w:rsidR="00B76179" w:rsidRDefault="00B76179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Nhân viên bán hàng tư vấn sản phẩm cho khách hàng</w:t>
            </w:r>
          </w:p>
        </w:tc>
      </w:tr>
      <w:tr w:rsidR="00B76179" w:rsidRPr="008D3541" w14:paraId="6FEA068E" w14:textId="77777777" w:rsidTr="00FC7653">
        <w:tc>
          <w:tcPr>
            <w:tcW w:w="763" w:type="dxa"/>
            <w:shd w:val="clear" w:color="auto" w:fill="auto"/>
          </w:tcPr>
          <w:p w14:paraId="095874FA" w14:textId="000A56FF" w:rsidR="00B76179" w:rsidRDefault="00B76179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C617B" w14:textId="4D7BDEAB" w:rsidR="00B76179" w:rsidRDefault="00B76179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Lập phiếu mua hàng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46A2D" w14:textId="4AB9437A" w:rsidR="00B76179" w:rsidRDefault="004428B3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Nếu khách mua hàng thì nhân viên bán hàng lập phiếu mua</w:t>
            </w:r>
          </w:p>
        </w:tc>
      </w:tr>
      <w:tr w:rsidR="00743FCE" w:rsidRPr="008D3541" w14:paraId="720DCBB1" w14:textId="77777777" w:rsidTr="00FC7653">
        <w:tc>
          <w:tcPr>
            <w:tcW w:w="763" w:type="dxa"/>
            <w:shd w:val="clear" w:color="auto" w:fill="auto"/>
          </w:tcPr>
          <w:p w14:paraId="1BDC979E" w14:textId="028CCBA8" w:rsidR="00743FCE" w:rsidRDefault="00743FCE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14DC7" w14:textId="0BC362BE" w:rsidR="00743FCE" w:rsidRDefault="006C4806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Lập hóa đơn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1D323" w14:textId="2233ACAF" w:rsidR="00743FCE" w:rsidRDefault="006C4806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Nhân viên thu ngân lập hóa đơn cho khách hàng</w:t>
            </w:r>
          </w:p>
        </w:tc>
      </w:tr>
      <w:tr w:rsidR="006C4806" w:rsidRPr="008D3541" w14:paraId="0CFB052E" w14:textId="77777777" w:rsidTr="00FC7653">
        <w:tc>
          <w:tcPr>
            <w:tcW w:w="763" w:type="dxa"/>
            <w:shd w:val="clear" w:color="auto" w:fill="auto"/>
          </w:tcPr>
          <w:p w14:paraId="0BBA01DF" w14:textId="1BDA21F6" w:rsidR="006C4806" w:rsidRDefault="006C4806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6823A" w14:textId="55086B62" w:rsidR="006C4806" w:rsidRDefault="006C4806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Lập báo cáo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EF072" w14:textId="45AF2E6C" w:rsidR="006C4806" w:rsidRDefault="006C4806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Nhân viên thu ngân lập báo cáo gửi cho quản lý</w:t>
            </w:r>
          </w:p>
        </w:tc>
      </w:tr>
      <w:tr w:rsidR="006C4806" w:rsidRPr="008D3541" w14:paraId="271F800D" w14:textId="77777777" w:rsidTr="00FC7653">
        <w:tc>
          <w:tcPr>
            <w:tcW w:w="763" w:type="dxa"/>
            <w:shd w:val="clear" w:color="auto" w:fill="auto"/>
          </w:tcPr>
          <w:p w14:paraId="4939C394" w14:textId="15C1DEA4" w:rsidR="006C4806" w:rsidRDefault="006C4806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0E93F" w14:textId="54083CE8" w:rsidR="006C4806" w:rsidRDefault="006C4806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Thống kê doanh thu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0DF9E" w14:textId="4F12C7FA" w:rsidR="006C4806" w:rsidRDefault="006C4806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Nhân viên thu ngân thống kê doanh thu bán hàng…</w:t>
            </w:r>
          </w:p>
        </w:tc>
      </w:tr>
      <w:tr w:rsidR="006C4806" w:rsidRPr="008D3541" w14:paraId="4239EA13" w14:textId="77777777" w:rsidTr="00FC7653">
        <w:tc>
          <w:tcPr>
            <w:tcW w:w="763" w:type="dxa"/>
            <w:shd w:val="clear" w:color="auto" w:fill="auto"/>
          </w:tcPr>
          <w:p w14:paraId="6FE22BDF" w14:textId="1D7D97F0" w:rsidR="006C4806" w:rsidRDefault="006C4806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9F8FB" w14:textId="255E88E6" w:rsidR="006C4806" w:rsidRDefault="006C4806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Kiểm tra thiết bị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18F79" w14:textId="03B4B614" w:rsidR="006C4806" w:rsidRDefault="006C4806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Nhân viên bảo hành kiểm tra thiết bị của khách hàng</w:t>
            </w:r>
          </w:p>
        </w:tc>
      </w:tr>
      <w:tr w:rsidR="006C4806" w:rsidRPr="008D3541" w14:paraId="6CFD029D" w14:textId="77777777" w:rsidTr="00FC7653">
        <w:tc>
          <w:tcPr>
            <w:tcW w:w="763" w:type="dxa"/>
            <w:shd w:val="clear" w:color="auto" w:fill="auto"/>
          </w:tcPr>
          <w:p w14:paraId="28B02491" w14:textId="39D9C8B5" w:rsidR="006C4806" w:rsidRDefault="006C4806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9543" w14:textId="7DEA8DBD" w:rsidR="006C4806" w:rsidRDefault="006C4806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Tư vấn bảo hành-sửa chữa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5E2DC" w14:textId="1E723E75" w:rsidR="006C4806" w:rsidRDefault="006C4806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Nhân viên bảo hành tư vấn sản phẩm có đủ điều kiện bảo hành hay không, nếu không thì sửa chữa</w:t>
            </w:r>
          </w:p>
        </w:tc>
      </w:tr>
      <w:tr w:rsidR="00533AC3" w:rsidRPr="008D3541" w14:paraId="185B1BFA" w14:textId="77777777" w:rsidTr="00FC7653">
        <w:tc>
          <w:tcPr>
            <w:tcW w:w="763" w:type="dxa"/>
            <w:shd w:val="clear" w:color="auto" w:fill="auto"/>
          </w:tcPr>
          <w:p w14:paraId="54FE5258" w14:textId="795783FF" w:rsidR="00533AC3" w:rsidRDefault="00533AC3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9CB31" w14:textId="21059E18" w:rsidR="00533AC3" w:rsidRDefault="001A56D7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Thống kê báo cáo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4ECBD" w14:textId="1DCAF69D" w:rsidR="00533AC3" w:rsidRDefault="001A56D7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Nhân viên bảo hành ghi nhận lại thông tin vào hệ thống, thống kê báo cáo sản phẩm bảo hành-sửa chữa</w:t>
            </w:r>
          </w:p>
        </w:tc>
      </w:tr>
      <w:tr w:rsidR="001A56D7" w:rsidRPr="008D3541" w14:paraId="69F432D1" w14:textId="77777777" w:rsidTr="00FC7653">
        <w:tc>
          <w:tcPr>
            <w:tcW w:w="763" w:type="dxa"/>
            <w:shd w:val="clear" w:color="auto" w:fill="auto"/>
          </w:tcPr>
          <w:p w14:paraId="1646BAC0" w14:textId="0E82F1EF" w:rsidR="001A56D7" w:rsidRDefault="00D03EB8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725AD" w14:textId="2DD31CC0" w:rsidR="001A56D7" w:rsidRDefault="00D03EB8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Nhập hàng nhà cung cấp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D3418" w14:textId="6C554D73" w:rsidR="001A56D7" w:rsidRDefault="00D03EB8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Nhân viên kho nhập hàng từ nhà cung cấp</w:t>
            </w:r>
          </w:p>
        </w:tc>
      </w:tr>
      <w:tr w:rsidR="00D03EB8" w:rsidRPr="008D3541" w14:paraId="64EA6472" w14:textId="77777777" w:rsidTr="00FC7653">
        <w:tc>
          <w:tcPr>
            <w:tcW w:w="763" w:type="dxa"/>
            <w:shd w:val="clear" w:color="auto" w:fill="auto"/>
          </w:tcPr>
          <w:p w14:paraId="6B06CE64" w14:textId="4ABD013E" w:rsidR="00D03EB8" w:rsidRDefault="00D03EB8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8BEAC" w14:textId="2D2F3ADD" w:rsidR="00D03EB8" w:rsidRDefault="00D03EB8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Thống kê nhập xuất tồn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7BF80" w14:textId="3B87FCD4" w:rsidR="00D03EB8" w:rsidRDefault="00D03EB8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Nhân viên kho thống kê xuất nhập tồn trong kho hàng</w:t>
            </w:r>
          </w:p>
        </w:tc>
      </w:tr>
      <w:tr w:rsidR="00D03EB8" w:rsidRPr="008D3541" w14:paraId="5A077745" w14:textId="77777777" w:rsidTr="00FC7653">
        <w:tc>
          <w:tcPr>
            <w:tcW w:w="763" w:type="dxa"/>
            <w:shd w:val="clear" w:color="auto" w:fill="auto"/>
          </w:tcPr>
          <w:p w14:paraId="705CC5E2" w14:textId="5F007A20" w:rsidR="00D03EB8" w:rsidRDefault="00D03EB8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071DA" w14:textId="7A72940A" w:rsidR="00D03EB8" w:rsidRDefault="00D03EB8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Xuất hàng cho khách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C90B0" w14:textId="1CF0E597" w:rsidR="00D03EB8" w:rsidRDefault="00D03EB8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Nhân viên kho xuất hàng cho khách theo đơn hàng</w:t>
            </w:r>
          </w:p>
        </w:tc>
      </w:tr>
      <w:tr w:rsidR="00D03EB8" w:rsidRPr="008D3541" w14:paraId="51C1FEE3" w14:textId="77777777" w:rsidTr="00FC7653">
        <w:tc>
          <w:tcPr>
            <w:tcW w:w="763" w:type="dxa"/>
            <w:shd w:val="clear" w:color="auto" w:fill="auto"/>
          </w:tcPr>
          <w:p w14:paraId="42A1B70E" w14:textId="5C766FAB" w:rsidR="00D03EB8" w:rsidRDefault="00D03EB8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861A3" w14:textId="1153E565" w:rsidR="00D03EB8" w:rsidRDefault="00D03EB8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Xuất linh kiện bảo hành sửa chữa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683FA" w14:textId="1540B805" w:rsidR="00D03EB8" w:rsidRDefault="00837B6B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Nhân viên kho xuất linh kiện bảo hành sửa chữa cho khách hàng</w:t>
            </w:r>
          </w:p>
        </w:tc>
      </w:tr>
      <w:tr w:rsidR="00837B6B" w:rsidRPr="008D3541" w14:paraId="485BF8EC" w14:textId="77777777" w:rsidTr="00FC7653">
        <w:tc>
          <w:tcPr>
            <w:tcW w:w="763" w:type="dxa"/>
            <w:shd w:val="clear" w:color="auto" w:fill="auto"/>
          </w:tcPr>
          <w:p w14:paraId="0E1F8F9B" w14:textId="60FC3922" w:rsidR="00837B6B" w:rsidRDefault="00837B6B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4F89C" w14:textId="22E72258" w:rsidR="00837B6B" w:rsidRDefault="00837B6B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Tạo chương trình khuyến mãi giảm giá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26790" w14:textId="47BBD5DF" w:rsidR="00837B6B" w:rsidRDefault="00837B6B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Quản lý tạo ra chương trình giảm giá, khuyến mãi cho khách</w:t>
            </w:r>
          </w:p>
        </w:tc>
      </w:tr>
      <w:tr w:rsidR="004B06AB" w:rsidRPr="008D3541" w14:paraId="1323FAC2" w14:textId="77777777" w:rsidTr="00FC7653">
        <w:tc>
          <w:tcPr>
            <w:tcW w:w="763" w:type="dxa"/>
            <w:shd w:val="clear" w:color="auto" w:fill="auto"/>
          </w:tcPr>
          <w:p w14:paraId="306F2A1E" w14:textId="4AEE6BFC" w:rsidR="004B06AB" w:rsidRDefault="004B06AB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F805D" w14:textId="115AC062" w:rsidR="004B06AB" w:rsidRDefault="004B06AB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Quản lý </w:t>
            </w:r>
            <w:r w:rsidR="000F0D3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nhân viên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C43DA" w14:textId="28B3D879" w:rsidR="004B06AB" w:rsidRDefault="000F0D37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Quản lý các nhân viên cấp dưới trong cửa hàng</w:t>
            </w:r>
          </w:p>
        </w:tc>
      </w:tr>
      <w:tr w:rsidR="00B96BD8" w:rsidRPr="008D3541" w14:paraId="01046FC3" w14:textId="77777777" w:rsidTr="00FC7653">
        <w:tc>
          <w:tcPr>
            <w:tcW w:w="763" w:type="dxa"/>
            <w:shd w:val="clear" w:color="auto" w:fill="auto"/>
          </w:tcPr>
          <w:p w14:paraId="6DDB7729" w14:textId="14BBA442" w:rsidR="00B96BD8" w:rsidRDefault="00B96BD8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749FF" w14:textId="35788822" w:rsidR="00B96BD8" w:rsidRDefault="00B96BD8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Quản lý xuất hàng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E76E7" w14:textId="391C9E9A" w:rsidR="00B96BD8" w:rsidRDefault="00505719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Quản lý việc xuất hàng trong kho </w:t>
            </w:r>
          </w:p>
        </w:tc>
      </w:tr>
      <w:tr w:rsidR="00B96BD8" w:rsidRPr="008D3541" w14:paraId="62DD0EA0" w14:textId="77777777" w:rsidTr="00FC7653">
        <w:tc>
          <w:tcPr>
            <w:tcW w:w="763" w:type="dxa"/>
            <w:shd w:val="clear" w:color="auto" w:fill="auto"/>
          </w:tcPr>
          <w:p w14:paraId="6A25C685" w14:textId="35FB012F" w:rsidR="00B96BD8" w:rsidRDefault="00B96BD8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DBB66" w14:textId="35C0DA9E" w:rsidR="00B96BD8" w:rsidRDefault="00B96BD8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Quản lý nhập hàng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B2526" w14:textId="6B49CEBD" w:rsidR="00B96BD8" w:rsidRDefault="00505719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Quản lý nhập hàng vào kho từ nhà cung cấp</w:t>
            </w:r>
          </w:p>
        </w:tc>
      </w:tr>
      <w:tr w:rsidR="00B96BD8" w:rsidRPr="008D3541" w14:paraId="5F29BEA6" w14:textId="77777777" w:rsidTr="00FC7653">
        <w:tc>
          <w:tcPr>
            <w:tcW w:w="763" w:type="dxa"/>
            <w:shd w:val="clear" w:color="auto" w:fill="auto"/>
          </w:tcPr>
          <w:p w14:paraId="3EC9D612" w14:textId="5C387F92" w:rsidR="00B96BD8" w:rsidRDefault="00B96BD8" w:rsidP="00FC76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63566" w14:textId="63B21EEB" w:rsidR="00B96BD8" w:rsidRDefault="00B96BD8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Thống kê doanh thu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B611F" w14:textId="027338E4" w:rsidR="00B96BD8" w:rsidRDefault="00505719" w:rsidP="00FC7653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Nhân viên quản lý thống kê doanh thu báo cho chủ cửa hàng</w:t>
            </w:r>
          </w:p>
        </w:tc>
      </w:tr>
    </w:tbl>
    <w:p w14:paraId="5D85795F" w14:textId="77777777" w:rsidR="00D87D7C" w:rsidRPr="0081271A" w:rsidRDefault="00D87D7C" w:rsidP="00D87D7C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sectPr w:rsidR="00D87D7C" w:rsidRPr="0081271A" w:rsidSect="006B04B2">
      <w:headerReference w:type="default" r:id="rId9"/>
      <w:footerReference w:type="default" r:id="rId10"/>
      <w:headerReference w:type="first" r:id="rId11"/>
      <w:footerReference w:type="first" r:id="rId12"/>
      <w:pgSz w:w="11906" w:h="16838" w:code="9"/>
      <w:pgMar w:top="1886" w:right="42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ADECC" w14:textId="77777777" w:rsidR="00150C41" w:rsidRDefault="00150C41">
      <w:pPr>
        <w:spacing w:after="0" w:line="240" w:lineRule="auto"/>
      </w:pPr>
      <w:r>
        <w:separator/>
      </w:r>
    </w:p>
  </w:endnote>
  <w:endnote w:type="continuationSeparator" w:id="0">
    <w:p w14:paraId="67B69BB3" w14:textId="77777777" w:rsidR="00150C41" w:rsidRDefault="00150C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14:paraId="326CC167" w14:textId="77777777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14:paraId="461F1B72" w14:textId="77777777"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  <w:lang w:val="vi-VN" w:bidi="vi-VN"/>
            </w:rPr>
            <w:drawing>
              <wp:inline distT="0" distB="0" distL="0" distR="0" wp14:anchorId="1FD9A0C2" wp14:editId="7AF8ED11">
                <wp:extent cx="7879703" cy="899509"/>
                <wp:effectExtent l="0" t="0" r="0" b="0"/>
                <wp:docPr id="1024373600" name="Picture 1024373600" descr="Nhiều lớp sóng màu lục dưới dạng thiết kế trừu tượng trong chân tra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sóng-màu lục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14:paraId="19B4CD41" w14:textId="77777777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14:paraId="22AB1E44" w14:textId="77777777" w:rsidR="002E1A5A" w:rsidRDefault="002E1A5A" w:rsidP="002E1A5A">
          <w:pPr>
            <w:pStyle w:val="Footer"/>
            <w:spacing w:after="0"/>
          </w:pPr>
          <w:r>
            <w:rPr>
              <w:noProof/>
              <w:lang w:val="vi-VN" w:bidi="vi-VN"/>
            </w:rPr>
            <w:drawing>
              <wp:inline distT="0" distB="0" distL="0" distR="0" wp14:anchorId="3AABA707" wp14:editId="66338923">
                <wp:extent cx="8551368" cy="976184"/>
                <wp:effectExtent l="0" t="0" r="2540" b="0"/>
                <wp:docPr id="1076104710" name="Picture 1076104710" descr="thiết kế sóng màu lụ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óng-màu lục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711C8" w14:textId="77777777" w:rsidR="00150C41" w:rsidRDefault="00150C41">
      <w:pPr>
        <w:spacing w:after="0" w:line="240" w:lineRule="auto"/>
      </w:pPr>
      <w:r>
        <w:separator/>
      </w:r>
    </w:p>
  </w:footnote>
  <w:footnote w:type="continuationSeparator" w:id="0">
    <w:p w14:paraId="6DF3DE3B" w14:textId="77777777" w:rsidR="00150C41" w:rsidRDefault="00150C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14:paraId="41C9980E" w14:textId="77777777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14:paraId="5205C0FD" w14:textId="10025E1C" w:rsidR="00115663" w:rsidRDefault="00115663" w:rsidP="00115663">
          <w:pPr>
            <w:pStyle w:val="Header"/>
          </w:pPr>
          <w:r>
            <w:rPr>
              <w:noProof/>
              <w:lang w:val="vi-VN" w:bidi="vi-VN"/>
            </w:rPr>
            <w:drawing>
              <wp:inline distT="0" distB="0" distL="0" distR="0" wp14:anchorId="67CBF6CF" wp14:editId="79EC82EB">
                <wp:extent cx="7797114" cy="949420"/>
                <wp:effectExtent l="0" t="0" r="0" b="3175"/>
                <wp:docPr id="158562833" name="Picture 158562833" descr="Nhiều lớp sóng màu lục dưới dạng thiết kế trừu tượng trong tiêu đề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óng-màu lục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84A52" w14:textId="77777777" w:rsidR="00E71405" w:rsidRDefault="007E3A99">
    <w:r>
      <w:rPr>
        <w:lang w:val="vi-VN" w:bidi="vi-VN"/>
      </w:rP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45pt;height:11.45pt" o:bullet="t">
        <v:imagedata r:id="rId1" o:title="mso8184"/>
      </v:shape>
    </w:pict>
  </w:numPicBullet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1498463D"/>
    <w:multiLevelType w:val="hybridMultilevel"/>
    <w:tmpl w:val="F7229AE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5A43EA"/>
    <w:multiLevelType w:val="hybridMultilevel"/>
    <w:tmpl w:val="EAC4F722"/>
    <w:lvl w:ilvl="0" w:tplc="042A000F">
      <w:start w:val="1"/>
      <w:numFmt w:val="decimal"/>
      <w:lvlText w:val="%1."/>
      <w:lvlJc w:val="left"/>
      <w:pPr>
        <w:ind w:left="1800" w:hanging="360"/>
      </w:p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53C1526"/>
    <w:multiLevelType w:val="hybridMultilevel"/>
    <w:tmpl w:val="92DEF95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B1F4317"/>
    <w:multiLevelType w:val="hybridMultilevel"/>
    <w:tmpl w:val="12106918"/>
    <w:lvl w:ilvl="0" w:tplc="042A0013">
      <w:start w:val="1"/>
      <w:numFmt w:val="upperRoman"/>
      <w:lvlText w:val="%1."/>
      <w:lvlJc w:val="righ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B670BFD"/>
    <w:multiLevelType w:val="hybridMultilevel"/>
    <w:tmpl w:val="BB52CAE0"/>
    <w:lvl w:ilvl="0" w:tplc="042A0013">
      <w:start w:val="1"/>
      <w:numFmt w:val="upperRoman"/>
      <w:lvlText w:val="%1."/>
      <w:lvlJc w:val="right"/>
      <w:pPr>
        <w:ind w:left="720" w:hanging="360"/>
      </w:pPr>
      <w:rPr>
        <w:rFonts w:hint="default"/>
        <w14:shadow w14:blurRad="0" w14:dist="0" w14:dir="0" w14:sx="0" w14:sy="0" w14:kx="0" w14:ky="0" w14:algn="none">
          <w14:srgbClr w14:val="000000"/>
        </w14:shadow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415235"/>
    <w:multiLevelType w:val="hybridMultilevel"/>
    <w:tmpl w:val="82045EE0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9C89CE">
      <w:start w:val="2"/>
      <w:numFmt w:val="bullet"/>
      <w:lvlText w:val=""/>
      <w:lvlJc w:val="left"/>
      <w:pPr>
        <w:ind w:left="2880" w:hanging="360"/>
      </w:pPr>
      <w:rPr>
        <w:rFonts w:ascii="Symbol" w:eastAsia="Times New Roman" w:hAnsi="Symbol" w:cs="Times New Roman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C74F93"/>
    <w:multiLevelType w:val="hybridMultilevel"/>
    <w:tmpl w:val="046CE0CC"/>
    <w:lvl w:ilvl="0" w:tplc="042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872928"/>
    <w:multiLevelType w:val="hybridMultilevel"/>
    <w:tmpl w:val="25463DE4"/>
    <w:lvl w:ilvl="0" w:tplc="042A000F">
      <w:start w:val="1"/>
      <w:numFmt w:val="decimal"/>
      <w:lvlText w:val="%1."/>
      <w:lvlJc w:val="left"/>
      <w:pPr>
        <w:ind w:left="2160" w:hanging="360"/>
      </w:pPr>
    </w:lvl>
    <w:lvl w:ilvl="1" w:tplc="042A0019" w:tentative="1">
      <w:start w:val="1"/>
      <w:numFmt w:val="lowerLetter"/>
      <w:lvlText w:val="%2."/>
      <w:lvlJc w:val="left"/>
      <w:pPr>
        <w:ind w:left="2880" w:hanging="360"/>
      </w:pPr>
    </w:lvl>
    <w:lvl w:ilvl="2" w:tplc="042A001B" w:tentative="1">
      <w:start w:val="1"/>
      <w:numFmt w:val="lowerRoman"/>
      <w:lvlText w:val="%3."/>
      <w:lvlJc w:val="right"/>
      <w:pPr>
        <w:ind w:left="3600" w:hanging="180"/>
      </w:pPr>
    </w:lvl>
    <w:lvl w:ilvl="3" w:tplc="042A000F" w:tentative="1">
      <w:start w:val="1"/>
      <w:numFmt w:val="decimal"/>
      <w:lvlText w:val="%4."/>
      <w:lvlJc w:val="left"/>
      <w:pPr>
        <w:ind w:left="4320" w:hanging="360"/>
      </w:pPr>
    </w:lvl>
    <w:lvl w:ilvl="4" w:tplc="042A0019" w:tentative="1">
      <w:start w:val="1"/>
      <w:numFmt w:val="lowerLetter"/>
      <w:lvlText w:val="%5."/>
      <w:lvlJc w:val="left"/>
      <w:pPr>
        <w:ind w:left="5040" w:hanging="360"/>
      </w:pPr>
    </w:lvl>
    <w:lvl w:ilvl="5" w:tplc="042A001B" w:tentative="1">
      <w:start w:val="1"/>
      <w:numFmt w:val="lowerRoman"/>
      <w:lvlText w:val="%6."/>
      <w:lvlJc w:val="right"/>
      <w:pPr>
        <w:ind w:left="5760" w:hanging="180"/>
      </w:pPr>
    </w:lvl>
    <w:lvl w:ilvl="6" w:tplc="042A000F" w:tentative="1">
      <w:start w:val="1"/>
      <w:numFmt w:val="decimal"/>
      <w:lvlText w:val="%7."/>
      <w:lvlJc w:val="left"/>
      <w:pPr>
        <w:ind w:left="6480" w:hanging="360"/>
      </w:pPr>
    </w:lvl>
    <w:lvl w:ilvl="7" w:tplc="042A0019" w:tentative="1">
      <w:start w:val="1"/>
      <w:numFmt w:val="lowerLetter"/>
      <w:lvlText w:val="%8."/>
      <w:lvlJc w:val="left"/>
      <w:pPr>
        <w:ind w:left="7200" w:hanging="360"/>
      </w:pPr>
    </w:lvl>
    <w:lvl w:ilvl="8" w:tplc="042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525C5AF8"/>
    <w:multiLevelType w:val="hybridMultilevel"/>
    <w:tmpl w:val="33DE30A0"/>
    <w:lvl w:ilvl="0" w:tplc="042A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567A54D7"/>
    <w:multiLevelType w:val="hybridMultilevel"/>
    <w:tmpl w:val="06A2C21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1E2C39"/>
    <w:multiLevelType w:val="hybridMultilevel"/>
    <w:tmpl w:val="67CEC30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CB5CB9"/>
    <w:multiLevelType w:val="hybridMultilevel"/>
    <w:tmpl w:val="CD3866D0"/>
    <w:lvl w:ilvl="0" w:tplc="042A000F">
      <w:start w:val="1"/>
      <w:numFmt w:val="decimal"/>
      <w:lvlText w:val="%1."/>
      <w:lvlJc w:val="left"/>
      <w:pPr>
        <w:ind w:left="2160" w:hanging="360"/>
      </w:pPr>
    </w:lvl>
    <w:lvl w:ilvl="1" w:tplc="042A0019" w:tentative="1">
      <w:start w:val="1"/>
      <w:numFmt w:val="lowerLetter"/>
      <w:lvlText w:val="%2."/>
      <w:lvlJc w:val="left"/>
      <w:pPr>
        <w:ind w:left="2880" w:hanging="360"/>
      </w:pPr>
    </w:lvl>
    <w:lvl w:ilvl="2" w:tplc="042A001B" w:tentative="1">
      <w:start w:val="1"/>
      <w:numFmt w:val="lowerRoman"/>
      <w:lvlText w:val="%3."/>
      <w:lvlJc w:val="right"/>
      <w:pPr>
        <w:ind w:left="3600" w:hanging="180"/>
      </w:pPr>
    </w:lvl>
    <w:lvl w:ilvl="3" w:tplc="042A000F" w:tentative="1">
      <w:start w:val="1"/>
      <w:numFmt w:val="decimal"/>
      <w:lvlText w:val="%4."/>
      <w:lvlJc w:val="left"/>
      <w:pPr>
        <w:ind w:left="4320" w:hanging="360"/>
      </w:pPr>
    </w:lvl>
    <w:lvl w:ilvl="4" w:tplc="042A0019" w:tentative="1">
      <w:start w:val="1"/>
      <w:numFmt w:val="lowerLetter"/>
      <w:lvlText w:val="%5."/>
      <w:lvlJc w:val="left"/>
      <w:pPr>
        <w:ind w:left="5040" w:hanging="360"/>
      </w:pPr>
    </w:lvl>
    <w:lvl w:ilvl="5" w:tplc="042A001B" w:tentative="1">
      <w:start w:val="1"/>
      <w:numFmt w:val="lowerRoman"/>
      <w:lvlText w:val="%6."/>
      <w:lvlJc w:val="right"/>
      <w:pPr>
        <w:ind w:left="5760" w:hanging="180"/>
      </w:pPr>
    </w:lvl>
    <w:lvl w:ilvl="6" w:tplc="042A000F" w:tentative="1">
      <w:start w:val="1"/>
      <w:numFmt w:val="decimal"/>
      <w:lvlText w:val="%7."/>
      <w:lvlJc w:val="left"/>
      <w:pPr>
        <w:ind w:left="6480" w:hanging="360"/>
      </w:pPr>
    </w:lvl>
    <w:lvl w:ilvl="7" w:tplc="042A0019" w:tentative="1">
      <w:start w:val="1"/>
      <w:numFmt w:val="lowerLetter"/>
      <w:lvlText w:val="%8."/>
      <w:lvlJc w:val="left"/>
      <w:pPr>
        <w:ind w:left="7200" w:hanging="360"/>
      </w:pPr>
    </w:lvl>
    <w:lvl w:ilvl="8" w:tplc="042A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751664149">
    <w:abstractNumId w:val="9"/>
  </w:num>
  <w:num w:numId="2" w16cid:durableId="247278923">
    <w:abstractNumId w:val="7"/>
  </w:num>
  <w:num w:numId="3" w16cid:durableId="116144041">
    <w:abstractNumId w:val="6"/>
  </w:num>
  <w:num w:numId="4" w16cid:durableId="1508014205">
    <w:abstractNumId w:val="5"/>
  </w:num>
  <w:num w:numId="5" w16cid:durableId="2121759643">
    <w:abstractNumId w:val="4"/>
  </w:num>
  <w:num w:numId="6" w16cid:durableId="562181338">
    <w:abstractNumId w:val="8"/>
  </w:num>
  <w:num w:numId="7" w16cid:durableId="851843758">
    <w:abstractNumId w:val="3"/>
  </w:num>
  <w:num w:numId="8" w16cid:durableId="1536893161">
    <w:abstractNumId w:val="2"/>
  </w:num>
  <w:num w:numId="9" w16cid:durableId="668755915">
    <w:abstractNumId w:val="1"/>
  </w:num>
  <w:num w:numId="10" w16cid:durableId="517894199">
    <w:abstractNumId w:val="0"/>
  </w:num>
  <w:num w:numId="11" w16cid:durableId="1008681387">
    <w:abstractNumId w:val="20"/>
  </w:num>
  <w:num w:numId="12" w16cid:durableId="1781759848">
    <w:abstractNumId w:val="11"/>
  </w:num>
  <w:num w:numId="13" w16cid:durableId="1208222598">
    <w:abstractNumId w:val="17"/>
  </w:num>
  <w:num w:numId="14" w16cid:durableId="340815465">
    <w:abstractNumId w:val="21"/>
  </w:num>
  <w:num w:numId="15" w16cid:durableId="1019545739">
    <w:abstractNumId w:val="15"/>
  </w:num>
  <w:num w:numId="16" w16cid:durableId="1242258949">
    <w:abstractNumId w:val="14"/>
  </w:num>
  <w:num w:numId="17" w16cid:durableId="336151817">
    <w:abstractNumId w:val="12"/>
  </w:num>
  <w:num w:numId="18" w16cid:durableId="36514102">
    <w:abstractNumId w:val="13"/>
  </w:num>
  <w:num w:numId="19" w16cid:durableId="599992394">
    <w:abstractNumId w:val="18"/>
  </w:num>
  <w:num w:numId="20" w16cid:durableId="666444719">
    <w:abstractNumId w:val="19"/>
  </w:num>
  <w:num w:numId="21" w16cid:durableId="1427459633">
    <w:abstractNumId w:val="16"/>
  </w:num>
  <w:num w:numId="22" w16cid:durableId="335116092">
    <w:abstractNumId w:val="22"/>
  </w:num>
  <w:num w:numId="23" w16cid:durableId="115410778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A78"/>
    <w:rsid w:val="00045881"/>
    <w:rsid w:val="00052E27"/>
    <w:rsid w:val="00065E87"/>
    <w:rsid w:val="00066E19"/>
    <w:rsid w:val="000B3358"/>
    <w:rsid w:val="000B4BF8"/>
    <w:rsid w:val="000F0D37"/>
    <w:rsid w:val="000F2898"/>
    <w:rsid w:val="00115663"/>
    <w:rsid w:val="00150C41"/>
    <w:rsid w:val="00167D47"/>
    <w:rsid w:val="001A56D7"/>
    <w:rsid w:val="001D373A"/>
    <w:rsid w:val="001E249E"/>
    <w:rsid w:val="002046BD"/>
    <w:rsid w:val="00213EAB"/>
    <w:rsid w:val="00215D1D"/>
    <w:rsid w:val="0025361A"/>
    <w:rsid w:val="00256C88"/>
    <w:rsid w:val="00262BB7"/>
    <w:rsid w:val="002812CE"/>
    <w:rsid w:val="00284AAA"/>
    <w:rsid w:val="002D7F70"/>
    <w:rsid w:val="002E1A5A"/>
    <w:rsid w:val="00312210"/>
    <w:rsid w:val="00357FF7"/>
    <w:rsid w:val="00361777"/>
    <w:rsid w:val="00361FC2"/>
    <w:rsid w:val="003658CF"/>
    <w:rsid w:val="00390C8D"/>
    <w:rsid w:val="003B65A1"/>
    <w:rsid w:val="003C605A"/>
    <w:rsid w:val="003F7C02"/>
    <w:rsid w:val="004428B3"/>
    <w:rsid w:val="00462B54"/>
    <w:rsid w:val="00496E3E"/>
    <w:rsid w:val="004B06AB"/>
    <w:rsid w:val="004C595E"/>
    <w:rsid w:val="004D31C1"/>
    <w:rsid w:val="004F476F"/>
    <w:rsid w:val="004F4F35"/>
    <w:rsid w:val="00502892"/>
    <w:rsid w:val="00505719"/>
    <w:rsid w:val="00521517"/>
    <w:rsid w:val="00523493"/>
    <w:rsid w:val="00533AC3"/>
    <w:rsid w:val="00535A9A"/>
    <w:rsid w:val="0054547E"/>
    <w:rsid w:val="00576382"/>
    <w:rsid w:val="00593461"/>
    <w:rsid w:val="005959CB"/>
    <w:rsid w:val="005E5446"/>
    <w:rsid w:val="0060240A"/>
    <w:rsid w:val="00620729"/>
    <w:rsid w:val="00643B9D"/>
    <w:rsid w:val="00661D06"/>
    <w:rsid w:val="00673242"/>
    <w:rsid w:val="00691768"/>
    <w:rsid w:val="006B04B2"/>
    <w:rsid w:val="006B0E85"/>
    <w:rsid w:val="006B2462"/>
    <w:rsid w:val="006C4806"/>
    <w:rsid w:val="006D121C"/>
    <w:rsid w:val="006F0367"/>
    <w:rsid w:val="00712EB4"/>
    <w:rsid w:val="00743FCE"/>
    <w:rsid w:val="0077011F"/>
    <w:rsid w:val="007805D4"/>
    <w:rsid w:val="007C4A68"/>
    <w:rsid w:val="007E0D6E"/>
    <w:rsid w:val="007E3A99"/>
    <w:rsid w:val="0081271A"/>
    <w:rsid w:val="00826675"/>
    <w:rsid w:val="00837B6B"/>
    <w:rsid w:val="0084583A"/>
    <w:rsid w:val="008658F6"/>
    <w:rsid w:val="008945AC"/>
    <w:rsid w:val="008A2B10"/>
    <w:rsid w:val="00933561"/>
    <w:rsid w:val="009439AA"/>
    <w:rsid w:val="00951C8F"/>
    <w:rsid w:val="009645CE"/>
    <w:rsid w:val="00985F29"/>
    <w:rsid w:val="009A0E4A"/>
    <w:rsid w:val="009D0354"/>
    <w:rsid w:val="00A102AC"/>
    <w:rsid w:val="00A26DB7"/>
    <w:rsid w:val="00A34EAF"/>
    <w:rsid w:val="00A45E55"/>
    <w:rsid w:val="00A94EA3"/>
    <w:rsid w:val="00B22EC4"/>
    <w:rsid w:val="00B44534"/>
    <w:rsid w:val="00B54EAE"/>
    <w:rsid w:val="00B552FE"/>
    <w:rsid w:val="00B76179"/>
    <w:rsid w:val="00B80324"/>
    <w:rsid w:val="00B8492A"/>
    <w:rsid w:val="00B96BD8"/>
    <w:rsid w:val="00BA5A05"/>
    <w:rsid w:val="00BB69BF"/>
    <w:rsid w:val="00BC06ED"/>
    <w:rsid w:val="00BF2D1E"/>
    <w:rsid w:val="00C37764"/>
    <w:rsid w:val="00CE2CAB"/>
    <w:rsid w:val="00D03EB8"/>
    <w:rsid w:val="00D20A0D"/>
    <w:rsid w:val="00D4223C"/>
    <w:rsid w:val="00D63C3E"/>
    <w:rsid w:val="00D76912"/>
    <w:rsid w:val="00D83154"/>
    <w:rsid w:val="00D869D2"/>
    <w:rsid w:val="00D87D7C"/>
    <w:rsid w:val="00D904CD"/>
    <w:rsid w:val="00D964B1"/>
    <w:rsid w:val="00DB315E"/>
    <w:rsid w:val="00DE3E34"/>
    <w:rsid w:val="00DE7A78"/>
    <w:rsid w:val="00E041D6"/>
    <w:rsid w:val="00E32718"/>
    <w:rsid w:val="00E342D4"/>
    <w:rsid w:val="00E71405"/>
    <w:rsid w:val="00E802A8"/>
    <w:rsid w:val="00EB420C"/>
    <w:rsid w:val="00F8147F"/>
    <w:rsid w:val="00F83039"/>
    <w:rsid w:val="00F87567"/>
    <w:rsid w:val="00FA5F92"/>
    <w:rsid w:val="00FC39FD"/>
    <w:rsid w:val="00FD2AED"/>
    <w:rsid w:val="00FF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26838CD9"/>
  <w15:chartTrackingRefBased/>
  <w15:docId w15:val="{D5BAAAD1-6F58-4874-96A9-62BE72889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05A"/>
    <w:rPr>
      <w:rFonts w:ascii="Calibri" w:hAnsi="Calibri"/>
      <w:color w:val="000000" w:themeColor="text1"/>
      <w:sz w:val="24"/>
    </w:rPr>
  </w:style>
  <w:style w:type="paragraph" w:styleId="Heading1">
    <w:name w:val="heading 1"/>
    <w:basedOn w:val="Normal"/>
    <w:next w:val="Thngtinlinh"/>
    <w:link w:val="Heading1Char"/>
    <w:qFormat/>
    <w:rsid w:val="003C605A"/>
    <w:pPr>
      <w:keepNext/>
      <w:keepLines/>
      <w:spacing w:before="480" w:after="0"/>
      <w:outlineLvl w:val="0"/>
    </w:pPr>
    <w:rPr>
      <w:rFonts w:eastAsiaTheme="majorEastAsia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3C605A"/>
    <w:pPr>
      <w:keepNext/>
      <w:keepLines/>
      <w:spacing w:before="40" w:after="0"/>
      <w:outlineLvl w:val="1"/>
    </w:pPr>
    <w:rPr>
      <w:rFonts w:eastAsiaTheme="majorEastAsia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C605A"/>
    <w:rPr>
      <w:rFonts w:ascii="Calibri" w:eastAsiaTheme="majorEastAsia" w:hAnsi="Calibr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Thngtinlinh">
    <w:name w:val="Thông tin liên hệ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sid w:val="001E249E"/>
    <w:rPr>
      <w:rFonts w:ascii="Calibri" w:hAnsi="Calibri"/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3C605A"/>
    <w:rPr>
      <w:rFonts w:ascii="Calibri" w:eastAsiaTheme="majorEastAsia" w:hAnsi="Calibr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Ph&#7847;n%20&#273;&#7847;u%20th&#432;%20(Thi&#7871;t%20k&#7871;%20l&#7899;p%20s&#243;ng%20m&#224;u%20l&#7909;c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Phần đầu thư (Thiết kế lớp sóng màu lục)</Template>
  <TotalTime>225</TotalTime>
  <Pages>3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luan nguyen</cp:lastModifiedBy>
  <cp:revision>72</cp:revision>
  <dcterms:created xsi:type="dcterms:W3CDTF">2023-05-14T12:24:00Z</dcterms:created>
  <dcterms:modified xsi:type="dcterms:W3CDTF">2023-05-20T23:39:00Z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