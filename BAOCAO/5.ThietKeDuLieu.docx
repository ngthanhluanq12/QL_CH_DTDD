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D4A95C" w14:textId="431547D6" w:rsidR="00052E27" w:rsidRP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  <w:r w:rsidRPr="00052E27">
        <w:rPr>
          <w:rFonts w:ascii="Times New Roman" w:hAnsi="Times New Roman" w:cs="Times New Roman"/>
          <w:sz w:val="30"/>
          <w:szCs w:val="30"/>
        </w:rPr>
        <w:t>Sinh viên thực hiện: Nguyễn Thành Luân</w:t>
      </w:r>
    </w:p>
    <w:p w14:paraId="7FCF5FCA" w14:textId="75B5E1BF" w:rsid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  <w:r w:rsidRPr="00052E27">
        <w:rPr>
          <w:rFonts w:ascii="Times New Roman" w:hAnsi="Times New Roman" w:cs="Times New Roman"/>
          <w:sz w:val="30"/>
          <w:szCs w:val="30"/>
        </w:rPr>
        <w:t>MSSV: 1981019</w:t>
      </w:r>
    </w:p>
    <w:p w14:paraId="76F06722" w14:textId="77777777" w:rsidR="00052E27" w:rsidRPr="00052E27" w:rsidRDefault="00052E27" w:rsidP="00052E27">
      <w:pPr>
        <w:rPr>
          <w:rFonts w:ascii="Times New Roman" w:hAnsi="Times New Roman" w:cs="Times New Roman"/>
          <w:sz w:val="30"/>
          <w:szCs w:val="30"/>
        </w:rPr>
      </w:pPr>
    </w:p>
    <w:p w14:paraId="41BAD5EE" w14:textId="6A6B5623" w:rsidR="00052E27" w:rsidRDefault="00580925" w:rsidP="00052E2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THIẾT KẾ DỮ LIỆU</w:t>
      </w:r>
    </w:p>
    <w:p w14:paraId="37ADF483" w14:textId="77777777" w:rsidR="00052E27" w:rsidRDefault="00052E27" w:rsidP="00052E27">
      <w:pPr>
        <w:jc w:val="center"/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bCs/>
          <w:color w:val="FF0000"/>
          <w:sz w:val="36"/>
          <w:szCs w:val="36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  <w:t>PHẦN MỀM QUẢN LÝ CỬA HÀNG ĐIỆN THOẠI DI ĐỘNG</w:t>
      </w:r>
    </w:p>
    <w:p w14:paraId="472EC091" w14:textId="77777777" w:rsidR="00DE7A78" w:rsidRDefault="00DE7A78" w:rsidP="00DE7A78">
      <w:pPr>
        <w:rPr>
          <w:rFonts w:ascii="Times New Roman" w:hAnsi="Times New Roman" w:cs="Times New Roman"/>
          <w:color w:val="FF0000"/>
          <w:sz w:val="28"/>
          <w:szCs w:val="28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</w:rPr>
      </w:pPr>
    </w:p>
    <w:p w14:paraId="2585E46E" w14:textId="5E32E31E" w:rsidR="00826675" w:rsidRDefault="004F4F35" w:rsidP="004F4F35">
      <w:pPr>
        <w:pStyle w:val="ListParagraph"/>
        <w:numPr>
          <w:ilvl w:val="0"/>
          <w:numId w:val="22"/>
        </w:numPr>
        <w:ind w:left="851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Sơ đồ </w:t>
      </w:r>
      <w:r w:rsidR="00CC69DB">
        <w:rPr>
          <w:rFonts w:ascii="Times New Roman" w:hAnsi="Times New Roman" w:cs="Times New Roman"/>
          <w:b/>
          <w:bCs/>
          <w:color w:val="auto"/>
          <w:sz w:val="28"/>
          <w:szCs w:val="28"/>
        </w:rPr>
        <w:t>logic</w:t>
      </w:r>
    </w:p>
    <w:p w14:paraId="7514B1BA" w14:textId="77777777" w:rsidR="006B04B2" w:rsidRDefault="006B04B2" w:rsidP="006B04B2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9662394" w14:textId="77777777" w:rsidR="006B04B2" w:rsidRPr="006B04B2" w:rsidRDefault="006B04B2" w:rsidP="006B04B2">
      <w:pPr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B16C924" w14:textId="3D4B8182" w:rsidR="004F4F35" w:rsidRDefault="00C01CB1" w:rsidP="00743FCE">
      <w:pPr>
        <w:pStyle w:val="ListParagraph"/>
        <w:ind w:left="0" w:hanging="14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  <w:drawing>
          <wp:inline distT="0" distB="0" distL="0" distR="0" wp14:anchorId="14B421CF" wp14:editId="4DC6CEFD">
            <wp:extent cx="6742430" cy="3843020"/>
            <wp:effectExtent l="0" t="0" r="1270" b="5080"/>
            <wp:docPr id="929069325" name="Picture 2" descr="A picture containing text, diagram, parallel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069325" name="Picture 2" descr="A picture containing text, diagram, parallel, screenshot&#10;&#10;Description automatically generated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CD68" w14:textId="77777777" w:rsidR="00826675" w:rsidRDefault="00826675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B073BB9" w14:textId="77777777" w:rsidR="00B80324" w:rsidRDefault="00B80324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681E133" w14:textId="77777777" w:rsidR="006B04B2" w:rsidRDefault="006B04B2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5A6D86F" w14:textId="77777777" w:rsidR="006B04B2" w:rsidRDefault="006B04B2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FA184A2" w14:textId="77777777" w:rsidR="00C063B3" w:rsidRDefault="00C063B3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E6E7098" w14:textId="77777777" w:rsidR="00C063B3" w:rsidRDefault="00C063B3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8DA79CD" w14:textId="77777777" w:rsidR="006B04B2" w:rsidRDefault="006B04B2" w:rsidP="004F476F">
      <w:pPr>
        <w:pStyle w:val="ListParagraph"/>
        <w:ind w:left="144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B8D46BC" w14:textId="77777777" w:rsidR="008C6C36" w:rsidRDefault="008C6C36" w:rsidP="008C6C36">
      <w:pPr>
        <w:pStyle w:val="ListParagraph"/>
        <w:numPr>
          <w:ilvl w:val="0"/>
          <w:numId w:val="22"/>
        </w:numPr>
        <w:ind w:left="851" w:hanging="284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76928160"/>
      <w:bookmarkStart w:id="1" w:name="_Toc106989592"/>
      <w:r w:rsidRPr="008C6C36">
        <w:rPr>
          <w:rFonts w:ascii="Times New Roman" w:hAnsi="Times New Roman" w:cs="Times New Roman"/>
          <w:b/>
          <w:bCs/>
          <w:color w:val="auto"/>
          <w:sz w:val="28"/>
          <w:szCs w:val="28"/>
        </w:rPr>
        <w:t>Mô tả chi tiết các kiểu dữ liệu trong sơ đồ logic</w:t>
      </w:r>
      <w:bookmarkEnd w:id="0"/>
      <w:bookmarkEnd w:id="1"/>
    </w:p>
    <w:p w14:paraId="14F9171C" w14:textId="703349A4" w:rsidR="008C6C36" w:rsidRPr="008C6C36" w:rsidRDefault="008C6C36" w:rsidP="008C6C36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Bảng khách hàng</w:t>
      </w:r>
    </w:p>
    <w:tbl>
      <w:tblPr>
        <w:tblStyle w:val="TableGrid"/>
        <w:tblW w:w="10201" w:type="dxa"/>
        <w:tblLook w:val="01E0" w:firstRow="1" w:lastRow="1" w:firstColumn="1" w:lastColumn="1" w:noHBand="0" w:noVBand="0"/>
      </w:tblPr>
      <w:tblGrid>
        <w:gridCol w:w="846"/>
        <w:gridCol w:w="1819"/>
        <w:gridCol w:w="1601"/>
        <w:gridCol w:w="1604"/>
        <w:gridCol w:w="4331"/>
      </w:tblGrid>
      <w:tr w:rsidR="008C6C36" w:rsidRPr="005F2DFA" w14:paraId="180D13EC" w14:textId="77777777" w:rsidTr="00E81E94">
        <w:trPr>
          <w:trHeight w:val="276"/>
        </w:trPr>
        <w:tc>
          <w:tcPr>
            <w:tcW w:w="846" w:type="dxa"/>
            <w:shd w:val="clear" w:color="auto" w:fill="D6E3BC" w:themeFill="accent6" w:themeFillTint="66"/>
            <w:vAlign w:val="center"/>
          </w:tcPr>
          <w:p w14:paraId="49F30D19" w14:textId="77777777" w:rsidR="008C6C36" w:rsidRPr="008C6C36" w:rsidRDefault="008C6C36" w:rsidP="00D2047F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1819" w:type="dxa"/>
            <w:shd w:val="clear" w:color="auto" w:fill="D6E3BC" w:themeFill="accent6" w:themeFillTint="66"/>
            <w:vAlign w:val="center"/>
          </w:tcPr>
          <w:p w14:paraId="0C4A4E2E" w14:textId="77777777" w:rsidR="008C6C36" w:rsidRPr="008C6C36" w:rsidRDefault="008C6C36" w:rsidP="00D2047F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Tên thuộc tính</w:t>
            </w:r>
          </w:p>
        </w:tc>
        <w:tc>
          <w:tcPr>
            <w:tcW w:w="1601" w:type="dxa"/>
            <w:shd w:val="clear" w:color="auto" w:fill="D6E3BC" w:themeFill="accent6" w:themeFillTint="66"/>
            <w:vAlign w:val="center"/>
          </w:tcPr>
          <w:p w14:paraId="19A5E2E0" w14:textId="77777777" w:rsidR="008C6C36" w:rsidRPr="008C6C36" w:rsidRDefault="008C6C36" w:rsidP="00D2047F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Kiểu</w:t>
            </w:r>
          </w:p>
        </w:tc>
        <w:tc>
          <w:tcPr>
            <w:tcW w:w="1604" w:type="dxa"/>
            <w:shd w:val="clear" w:color="auto" w:fill="D6E3BC" w:themeFill="accent6" w:themeFillTint="66"/>
            <w:vAlign w:val="center"/>
          </w:tcPr>
          <w:p w14:paraId="0BFD6CA4" w14:textId="77777777" w:rsidR="008C6C36" w:rsidRPr="008C6C36" w:rsidRDefault="008C6C36" w:rsidP="00D2047F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Ràng buộc</w:t>
            </w:r>
          </w:p>
        </w:tc>
        <w:tc>
          <w:tcPr>
            <w:tcW w:w="4331" w:type="dxa"/>
            <w:shd w:val="clear" w:color="auto" w:fill="D6E3BC" w:themeFill="accent6" w:themeFillTint="66"/>
            <w:vAlign w:val="center"/>
          </w:tcPr>
          <w:p w14:paraId="143D8B13" w14:textId="77777777" w:rsidR="008C6C36" w:rsidRPr="008C6C36" w:rsidRDefault="008C6C36" w:rsidP="00D2047F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Ý nghĩa/ghi chú</w:t>
            </w:r>
          </w:p>
        </w:tc>
      </w:tr>
      <w:tr w:rsidR="008C6C36" w:rsidRPr="005F2DFA" w14:paraId="22FA8654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48C20B2B" w14:textId="77777777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1</w:t>
            </w:r>
          </w:p>
        </w:tc>
        <w:tc>
          <w:tcPr>
            <w:tcW w:w="1819" w:type="dxa"/>
            <w:vAlign w:val="center"/>
          </w:tcPr>
          <w:p w14:paraId="57334092" w14:textId="326B20AA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KhachHang</w:t>
            </w:r>
            <w:r w:rsidRPr="008C6C36">
              <w:rPr>
                <w:lang w:val="en-US"/>
              </w:rPr>
              <w:t>Id</w:t>
            </w:r>
          </w:p>
        </w:tc>
        <w:tc>
          <w:tcPr>
            <w:tcW w:w="1601" w:type="dxa"/>
            <w:vAlign w:val="center"/>
          </w:tcPr>
          <w:p w14:paraId="6440F39C" w14:textId="77777777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604" w:type="dxa"/>
            <w:vAlign w:val="center"/>
          </w:tcPr>
          <w:p w14:paraId="2ACE87F5" w14:textId="77777777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Khóa chính</w:t>
            </w:r>
          </w:p>
        </w:tc>
        <w:tc>
          <w:tcPr>
            <w:tcW w:w="4331" w:type="dxa"/>
            <w:vAlign w:val="center"/>
          </w:tcPr>
          <w:p w14:paraId="50428524" w14:textId="77777777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Định danh dữ liệu trong bảng</w:t>
            </w:r>
          </w:p>
        </w:tc>
      </w:tr>
      <w:tr w:rsidR="008C6C36" w:rsidRPr="005F2DFA" w14:paraId="6C8D0E4E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00000C9A" w14:textId="77777777" w:rsidR="008C6C36" w:rsidRPr="008C6C36" w:rsidRDefault="008C6C36" w:rsidP="00D2047F">
            <w:pPr>
              <w:pStyle w:val="BodyText"/>
              <w:spacing w:after="0" w:line="480" w:lineRule="auto"/>
            </w:pPr>
            <w:r w:rsidRPr="008C6C36">
              <w:t>2</w:t>
            </w:r>
          </w:p>
        </w:tc>
        <w:tc>
          <w:tcPr>
            <w:tcW w:w="1819" w:type="dxa"/>
            <w:vAlign w:val="center"/>
          </w:tcPr>
          <w:p w14:paraId="1CF01962" w14:textId="6304D782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TenKhachHang</w:t>
            </w:r>
          </w:p>
        </w:tc>
        <w:tc>
          <w:tcPr>
            <w:tcW w:w="1601" w:type="dxa"/>
            <w:vAlign w:val="center"/>
          </w:tcPr>
          <w:p w14:paraId="420A893D" w14:textId="77777777" w:rsidR="008C6C36" w:rsidRPr="008C6C36" w:rsidRDefault="008C6C36" w:rsidP="00D2047F">
            <w:pPr>
              <w:pStyle w:val="BodyText"/>
              <w:spacing w:after="0" w:line="480" w:lineRule="auto"/>
            </w:pPr>
            <w:r w:rsidRPr="008C6C36">
              <w:t>String</w:t>
            </w:r>
          </w:p>
        </w:tc>
        <w:tc>
          <w:tcPr>
            <w:tcW w:w="1604" w:type="dxa"/>
            <w:vAlign w:val="center"/>
          </w:tcPr>
          <w:p w14:paraId="293FB91C" w14:textId="77777777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331" w:type="dxa"/>
            <w:vAlign w:val="center"/>
          </w:tcPr>
          <w:p w14:paraId="0CAD39BF" w14:textId="3C4EBEE4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tên </w:t>
            </w:r>
            <w:r>
              <w:rPr>
                <w:lang w:val="en-US"/>
              </w:rPr>
              <w:t>khách hàng</w:t>
            </w:r>
          </w:p>
        </w:tc>
      </w:tr>
      <w:tr w:rsidR="008C6C36" w:rsidRPr="005F2DFA" w14:paraId="6A123A50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7A6AAFD5" w14:textId="77777777" w:rsidR="008C6C36" w:rsidRPr="008C6C36" w:rsidRDefault="008C6C36" w:rsidP="00D2047F">
            <w:pPr>
              <w:pStyle w:val="BodyText"/>
              <w:spacing w:after="0" w:line="480" w:lineRule="auto"/>
            </w:pPr>
            <w:r w:rsidRPr="008C6C36">
              <w:t>3</w:t>
            </w:r>
          </w:p>
        </w:tc>
        <w:tc>
          <w:tcPr>
            <w:tcW w:w="1819" w:type="dxa"/>
            <w:vAlign w:val="center"/>
          </w:tcPr>
          <w:p w14:paraId="69E874FD" w14:textId="0B761A93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DiaChi</w:t>
            </w:r>
          </w:p>
        </w:tc>
        <w:tc>
          <w:tcPr>
            <w:tcW w:w="1601" w:type="dxa"/>
            <w:vAlign w:val="center"/>
          </w:tcPr>
          <w:p w14:paraId="15DCFC6F" w14:textId="77777777" w:rsidR="008C6C36" w:rsidRPr="008C6C36" w:rsidRDefault="008C6C36" w:rsidP="00D2047F">
            <w:pPr>
              <w:pStyle w:val="BodyText"/>
              <w:spacing w:after="0" w:line="480" w:lineRule="auto"/>
            </w:pPr>
            <w:r w:rsidRPr="008C6C36">
              <w:t>String</w:t>
            </w:r>
          </w:p>
        </w:tc>
        <w:tc>
          <w:tcPr>
            <w:tcW w:w="1604" w:type="dxa"/>
            <w:vAlign w:val="center"/>
          </w:tcPr>
          <w:p w14:paraId="59CCDEBA" w14:textId="77777777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331" w:type="dxa"/>
            <w:vAlign w:val="center"/>
          </w:tcPr>
          <w:p w14:paraId="23896C73" w14:textId="1D289F98" w:rsidR="008C6C36" w:rsidRPr="008C6C36" w:rsidRDefault="008C6C36" w:rsidP="00D2047F">
            <w:pPr>
              <w:pStyle w:val="BodyText"/>
              <w:spacing w:after="0" w:line="480" w:lineRule="auto"/>
            </w:pPr>
            <w:r w:rsidRPr="008C6C36">
              <w:t xml:space="preserve">Lưu </w:t>
            </w:r>
            <w:r>
              <w:rPr>
                <w:lang w:val="en-US"/>
              </w:rPr>
              <w:t>địa chỉ khách hàng</w:t>
            </w:r>
          </w:p>
        </w:tc>
      </w:tr>
      <w:tr w:rsidR="008C6C36" w:rsidRPr="005F2DFA" w14:paraId="32CDF0A4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5853F44A" w14:textId="77777777" w:rsidR="008C6C36" w:rsidRPr="008C6C36" w:rsidRDefault="008C6C36" w:rsidP="00D2047F">
            <w:pPr>
              <w:pStyle w:val="BodyText"/>
              <w:spacing w:after="0" w:line="480" w:lineRule="auto"/>
            </w:pPr>
            <w:r w:rsidRPr="008C6C36">
              <w:t>4</w:t>
            </w:r>
          </w:p>
        </w:tc>
        <w:tc>
          <w:tcPr>
            <w:tcW w:w="1819" w:type="dxa"/>
            <w:vAlign w:val="center"/>
          </w:tcPr>
          <w:p w14:paraId="27CFA3EF" w14:textId="29363D3F" w:rsidR="008C6C36" w:rsidRPr="00D2047F" w:rsidRDefault="00D2047F" w:rsidP="00D2047F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SoDienThoai</w:t>
            </w:r>
          </w:p>
        </w:tc>
        <w:tc>
          <w:tcPr>
            <w:tcW w:w="1601" w:type="dxa"/>
            <w:vAlign w:val="center"/>
          </w:tcPr>
          <w:p w14:paraId="63D0D4A0" w14:textId="2840F4A7" w:rsidR="008C6C36" w:rsidRPr="00D2047F" w:rsidRDefault="00D2047F" w:rsidP="00D2047F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Varchar(13)</w:t>
            </w:r>
          </w:p>
        </w:tc>
        <w:tc>
          <w:tcPr>
            <w:tcW w:w="1604" w:type="dxa"/>
            <w:vAlign w:val="center"/>
          </w:tcPr>
          <w:p w14:paraId="5D79DEEE" w14:textId="77777777" w:rsidR="008C6C36" w:rsidRPr="008C6C36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331" w:type="dxa"/>
            <w:vAlign w:val="center"/>
          </w:tcPr>
          <w:p w14:paraId="276A4460" w14:textId="0B22AAC5" w:rsidR="008C6C36" w:rsidRPr="00D2047F" w:rsidRDefault="008C6C36" w:rsidP="00D2047F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</w:t>
            </w:r>
            <w:r w:rsidR="00D2047F">
              <w:rPr>
                <w:lang w:val="en-US"/>
              </w:rPr>
              <w:t>số điện thoại khách hàng</w:t>
            </w:r>
          </w:p>
        </w:tc>
      </w:tr>
    </w:tbl>
    <w:p w14:paraId="5D8912E1" w14:textId="77777777" w:rsidR="00D2047F" w:rsidRDefault="00D2047F" w:rsidP="00D2047F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6B86CC0" w14:textId="39E7D637" w:rsidR="00257BC1" w:rsidRDefault="00257BC1" w:rsidP="00D2047F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Bảng </w:t>
      </w:r>
      <w:r w:rsidR="00E80FC4">
        <w:rPr>
          <w:rFonts w:ascii="Times New Roman" w:hAnsi="Times New Roman" w:cs="Times New Roman"/>
          <w:b/>
          <w:bCs/>
          <w:color w:val="auto"/>
          <w:sz w:val="28"/>
          <w:szCs w:val="28"/>
        </w:rPr>
        <w:t>bộ phận</w:t>
      </w:r>
    </w:p>
    <w:tbl>
      <w:tblPr>
        <w:tblStyle w:val="TableGrid"/>
        <w:tblW w:w="10201" w:type="dxa"/>
        <w:tblLook w:val="01E0" w:firstRow="1" w:lastRow="1" w:firstColumn="1" w:lastColumn="1" w:noHBand="0" w:noVBand="0"/>
      </w:tblPr>
      <w:tblGrid>
        <w:gridCol w:w="838"/>
        <w:gridCol w:w="2003"/>
        <w:gridCol w:w="1592"/>
        <w:gridCol w:w="1569"/>
        <w:gridCol w:w="4199"/>
      </w:tblGrid>
      <w:tr w:rsidR="00257BC1" w:rsidRPr="005F2DFA" w14:paraId="6FC3257C" w14:textId="77777777" w:rsidTr="00E81E94">
        <w:trPr>
          <w:trHeight w:val="276"/>
        </w:trPr>
        <w:tc>
          <w:tcPr>
            <w:tcW w:w="838" w:type="dxa"/>
            <w:shd w:val="clear" w:color="auto" w:fill="D6E3BC" w:themeFill="accent6" w:themeFillTint="66"/>
            <w:vAlign w:val="center"/>
          </w:tcPr>
          <w:p w14:paraId="51F371B9" w14:textId="77777777" w:rsidR="00257BC1" w:rsidRPr="008C6C36" w:rsidRDefault="00257BC1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2003" w:type="dxa"/>
            <w:shd w:val="clear" w:color="auto" w:fill="D6E3BC" w:themeFill="accent6" w:themeFillTint="66"/>
            <w:vAlign w:val="center"/>
          </w:tcPr>
          <w:p w14:paraId="035E9855" w14:textId="77777777" w:rsidR="00257BC1" w:rsidRPr="008C6C36" w:rsidRDefault="00257BC1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Tên thuộc tính</w:t>
            </w:r>
          </w:p>
        </w:tc>
        <w:tc>
          <w:tcPr>
            <w:tcW w:w="1592" w:type="dxa"/>
            <w:shd w:val="clear" w:color="auto" w:fill="D6E3BC" w:themeFill="accent6" w:themeFillTint="66"/>
            <w:vAlign w:val="center"/>
          </w:tcPr>
          <w:p w14:paraId="5F06AB5A" w14:textId="77777777" w:rsidR="00257BC1" w:rsidRPr="008C6C36" w:rsidRDefault="00257BC1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Kiểu</w:t>
            </w:r>
          </w:p>
        </w:tc>
        <w:tc>
          <w:tcPr>
            <w:tcW w:w="1569" w:type="dxa"/>
            <w:shd w:val="clear" w:color="auto" w:fill="D6E3BC" w:themeFill="accent6" w:themeFillTint="66"/>
            <w:vAlign w:val="center"/>
          </w:tcPr>
          <w:p w14:paraId="1DE8778F" w14:textId="77777777" w:rsidR="00257BC1" w:rsidRPr="008C6C36" w:rsidRDefault="00257BC1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Ràng buộc</w:t>
            </w:r>
          </w:p>
        </w:tc>
        <w:tc>
          <w:tcPr>
            <w:tcW w:w="4199" w:type="dxa"/>
            <w:shd w:val="clear" w:color="auto" w:fill="D6E3BC" w:themeFill="accent6" w:themeFillTint="66"/>
            <w:vAlign w:val="center"/>
          </w:tcPr>
          <w:p w14:paraId="7A3F76F2" w14:textId="77777777" w:rsidR="00257BC1" w:rsidRPr="008C6C36" w:rsidRDefault="00257BC1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Ý nghĩa/ghi chú</w:t>
            </w:r>
          </w:p>
        </w:tc>
      </w:tr>
      <w:tr w:rsidR="00257BC1" w:rsidRPr="005F2DFA" w14:paraId="6C765B7E" w14:textId="77777777" w:rsidTr="00257BC1">
        <w:trPr>
          <w:trHeight w:val="276"/>
        </w:trPr>
        <w:tc>
          <w:tcPr>
            <w:tcW w:w="838" w:type="dxa"/>
            <w:vAlign w:val="center"/>
          </w:tcPr>
          <w:p w14:paraId="2C8204C1" w14:textId="77777777" w:rsidR="00257BC1" w:rsidRPr="008C6C36" w:rsidRDefault="00257BC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1</w:t>
            </w:r>
          </w:p>
        </w:tc>
        <w:tc>
          <w:tcPr>
            <w:tcW w:w="2003" w:type="dxa"/>
            <w:vAlign w:val="center"/>
          </w:tcPr>
          <w:p w14:paraId="12FD1996" w14:textId="7A54C39E" w:rsidR="00257BC1" w:rsidRPr="008C6C36" w:rsidRDefault="00E80FC4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BoPhan</w:t>
            </w:r>
            <w:r w:rsidR="00257BC1" w:rsidRPr="008C6C36">
              <w:rPr>
                <w:lang w:val="en-US"/>
              </w:rPr>
              <w:t>Id</w:t>
            </w:r>
          </w:p>
        </w:tc>
        <w:tc>
          <w:tcPr>
            <w:tcW w:w="1592" w:type="dxa"/>
            <w:vAlign w:val="center"/>
          </w:tcPr>
          <w:p w14:paraId="12CB4F2F" w14:textId="77777777" w:rsidR="00257BC1" w:rsidRPr="008C6C36" w:rsidRDefault="00257BC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9" w:type="dxa"/>
            <w:vAlign w:val="center"/>
          </w:tcPr>
          <w:p w14:paraId="1CA980B0" w14:textId="77777777" w:rsidR="00257BC1" w:rsidRPr="008C6C36" w:rsidRDefault="00257BC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Khóa chính</w:t>
            </w:r>
          </w:p>
        </w:tc>
        <w:tc>
          <w:tcPr>
            <w:tcW w:w="4199" w:type="dxa"/>
            <w:vAlign w:val="center"/>
          </w:tcPr>
          <w:p w14:paraId="2DBAA5C6" w14:textId="77777777" w:rsidR="00257BC1" w:rsidRPr="008C6C36" w:rsidRDefault="00257BC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Định danh dữ liệu trong bảng</w:t>
            </w:r>
          </w:p>
        </w:tc>
      </w:tr>
      <w:tr w:rsidR="00257BC1" w:rsidRPr="005F2DFA" w14:paraId="400107F2" w14:textId="77777777" w:rsidTr="00257BC1">
        <w:trPr>
          <w:trHeight w:val="276"/>
        </w:trPr>
        <w:tc>
          <w:tcPr>
            <w:tcW w:w="838" w:type="dxa"/>
            <w:vAlign w:val="center"/>
          </w:tcPr>
          <w:p w14:paraId="13A0E451" w14:textId="77777777" w:rsidR="00257BC1" w:rsidRPr="008C6C36" w:rsidRDefault="00257BC1" w:rsidP="00291075">
            <w:pPr>
              <w:pStyle w:val="BodyText"/>
              <w:spacing w:after="0" w:line="480" w:lineRule="auto"/>
            </w:pPr>
            <w:r w:rsidRPr="008C6C36">
              <w:t>2</w:t>
            </w:r>
          </w:p>
        </w:tc>
        <w:tc>
          <w:tcPr>
            <w:tcW w:w="2003" w:type="dxa"/>
            <w:vAlign w:val="center"/>
          </w:tcPr>
          <w:p w14:paraId="1E63AE80" w14:textId="03164E12" w:rsidR="00257BC1" w:rsidRPr="008C6C36" w:rsidRDefault="00257B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Ten</w:t>
            </w:r>
            <w:r w:rsidR="00E80FC4">
              <w:rPr>
                <w:lang w:val="en-US"/>
              </w:rPr>
              <w:t>BoPhan</w:t>
            </w:r>
          </w:p>
        </w:tc>
        <w:tc>
          <w:tcPr>
            <w:tcW w:w="1592" w:type="dxa"/>
            <w:vAlign w:val="center"/>
          </w:tcPr>
          <w:p w14:paraId="712A2B61" w14:textId="77777777" w:rsidR="00257BC1" w:rsidRPr="008C6C36" w:rsidRDefault="00257BC1" w:rsidP="00291075">
            <w:pPr>
              <w:pStyle w:val="BodyText"/>
              <w:spacing w:after="0" w:line="480" w:lineRule="auto"/>
            </w:pPr>
            <w:r w:rsidRPr="008C6C36">
              <w:t>String</w:t>
            </w:r>
          </w:p>
        </w:tc>
        <w:tc>
          <w:tcPr>
            <w:tcW w:w="1569" w:type="dxa"/>
            <w:vAlign w:val="center"/>
          </w:tcPr>
          <w:p w14:paraId="79CF21FE" w14:textId="77777777" w:rsidR="00257BC1" w:rsidRPr="008C6C36" w:rsidRDefault="00257BC1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199" w:type="dxa"/>
            <w:vAlign w:val="center"/>
          </w:tcPr>
          <w:p w14:paraId="1A5813EC" w14:textId="04D8BB7F" w:rsidR="00257BC1" w:rsidRPr="008C6C36" w:rsidRDefault="00257BC1" w:rsidP="00257BC1">
            <w:pPr>
              <w:pStyle w:val="BodyText"/>
              <w:spacing w:after="0" w:line="276" w:lineRule="auto"/>
              <w:rPr>
                <w:lang w:val="en-US"/>
              </w:rPr>
            </w:pPr>
            <w:r w:rsidRPr="008C6C36">
              <w:t xml:space="preserve">Lưu tên </w:t>
            </w:r>
            <w:r>
              <w:rPr>
                <w:lang w:val="en-US"/>
              </w:rPr>
              <w:t xml:space="preserve">của </w:t>
            </w:r>
            <w:r w:rsidR="00E80FC4">
              <w:rPr>
                <w:lang w:val="en-US"/>
              </w:rPr>
              <w:t>bộ phận</w:t>
            </w:r>
            <w:r>
              <w:rPr>
                <w:lang w:val="en-US"/>
              </w:rPr>
              <w:t xml:space="preserve"> như bán hàng, thu ngân…</w:t>
            </w:r>
          </w:p>
        </w:tc>
      </w:tr>
    </w:tbl>
    <w:p w14:paraId="1C084A93" w14:textId="77777777" w:rsidR="00257BC1" w:rsidRDefault="00257BC1" w:rsidP="00D2047F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C428BE0" w14:textId="008D45B9" w:rsidR="00523493" w:rsidRDefault="00D2047F" w:rsidP="00D2047F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Bảng nhân viên</w:t>
      </w:r>
    </w:p>
    <w:tbl>
      <w:tblPr>
        <w:tblStyle w:val="TableGrid"/>
        <w:tblW w:w="10201" w:type="dxa"/>
        <w:tblLook w:val="01E0" w:firstRow="1" w:lastRow="1" w:firstColumn="1" w:lastColumn="1" w:noHBand="0" w:noVBand="0"/>
      </w:tblPr>
      <w:tblGrid>
        <w:gridCol w:w="836"/>
        <w:gridCol w:w="2003"/>
        <w:gridCol w:w="1592"/>
        <w:gridCol w:w="1567"/>
        <w:gridCol w:w="4203"/>
      </w:tblGrid>
      <w:tr w:rsidR="00E81E94" w:rsidRPr="005F2DFA" w14:paraId="5E09366E" w14:textId="77777777" w:rsidTr="00E81E94">
        <w:trPr>
          <w:trHeight w:val="276"/>
        </w:trPr>
        <w:tc>
          <w:tcPr>
            <w:tcW w:w="846" w:type="dxa"/>
            <w:shd w:val="clear" w:color="auto" w:fill="D6E3BC" w:themeFill="accent6" w:themeFillTint="66"/>
            <w:vAlign w:val="center"/>
          </w:tcPr>
          <w:p w14:paraId="51EE1799" w14:textId="77777777" w:rsidR="00D2047F" w:rsidRPr="008C6C36" w:rsidRDefault="00D2047F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1819" w:type="dxa"/>
            <w:shd w:val="clear" w:color="auto" w:fill="D6E3BC" w:themeFill="accent6" w:themeFillTint="66"/>
            <w:vAlign w:val="center"/>
          </w:tcPr>
          <w:p w14:paraId="360C2425" w14:textId="77777777" w:rsidR="00D2047F" w:rsidRPr="008C6C36" w:rsidRDefault="00D2047F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Tên thuộc tính</w:t>
            </w:r>
          </w:p>
        </w:tc>
        <w:tc>
          <w:tcPr>
            <w:tcW w:w="1601" w:type="dxa"/>
            <w:shd w:val="clear" w:color="auto" w:fill="D6E3BC" w:themeFill="accent6" w:themeFillTint="66"/>
            <w:vAlign w:val="center"/>
          </w:tcPr>
          <w:p w14:paraId="0AD377EF" w14:textId="77777777" w:rsidR="00D2047F" w:rsidRPr="008C6C36" w:rsidRDefault="00D2047F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Kiểu</w:t>
            </w:r>
          </w:p>
        </w:tc>
        <w:tc>
          <w:tcPr>
            <w:tcW w:w="1604" w:type="dxa"/>
            <w:shd w:val="clear" w:color="auto" w:fill="D6E3BC" w:themeFill="accent6" w:themeFillTint="66"/>
            <w:vAlign w:val="center"/>
          </w:tcPr>
          <w:p w14:paraId="6DACD327" w14:textId="77777777" w:rsidR="00D2047F" w:rsidRPr="008C6C36" w:rsidRDefault="00D2047F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Ràng buộc</w:t>
            </w:r>
          </w:p>
        </w:tc>
        <w:tc>
          <w:tcPr>
            <w:tcW w:w="4331" w:type="dxa"/>
            <w:shd w:val="clear" w:color="auto" w:fill="D6E3BC" w:themeFill="accent6" w:themeFillTint="66"/>
            <w:vAlign w:val="center"/>
          </w:tcPr>
          <w:p w14:paraId="1A2D7C60" w14:textId="77777777" w:rsidR="00D2047F" w:rsidRPr="008C6C36" w:rsidRDefault="00D2047F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Ý nghĩa/ghi chú</w:t>
            </w:r>
          </w:p>
        </w:tc>
      </w:tr>
      <w:tr w:rsidR="00D2047F" w:rsidRPr="005F2DFA" w14:paraId="311BAC95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227A05B6" w14:textId="77777777" w:rsidR="00D2047F" w:rsidRPr="008C6C36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1</w:t>
            </w:r>
          </w:p>
        </w:tc>
        <w:tc>
          <w:tcPr>
            <w:tcW w:w="1819" w:type="dxa"/>
            <w:vAlign w:val="center"/>
          </w:tcPr>
          <w:p w14:paraId="3E39D23C" w14:textId="67A31442" w:rsidR="00D2047F" w:rsidRPr="008C6C36" w:rsidRDefault="002834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NhanVien</w:t>
            </w:r>
            <w:r w:rsidR="00D2047F" w:rsidRPr="008C6C36">
              <w:rPr>
                <w:lang w:val="en-US"/>
              </w:rPr>
              <w:t>Id</w:t>
            </w:r>
          </w:p>
        </w:tc>
        <w:tc>
          <w:tcPr>
            <w:tcW w:w="1601" w:type="dxa"/>
            <w:vAlign w:val="center"/>
          </w:tcPr>
          <w:p w14:paraId="4B432DB3" w14:textId="77777777" w:rsidR="00D2047F" w:rsidRPr="008C6C36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604" w:type="dxa"/>
            <w:vAlign w:val="center"/>
          </w:tcPr>
          <w:p w14:paraId="6B3D0710" w14:textId="77777777" w:rsidR="00D2047F" w:rsidRPr="008C6C36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Khóa chính</w:t>
            </w:r>
          </w:p>
        </w:tc>
        <w:tc>
          <w:tcPr>
            <w:tcW w:w="4331" w:type="dxa"/>
            <w:vAlign w:val="center"/>
          </w:tcPr>
          <w:p w14:paraId="1F44E541" w14:textId="77777777" w:rsidR="00D2047F" w:rsidRPr="008C6C36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Định danh dữ liệu trong bảng</w:t>
            </w:r>
          </w:p>
        </w:tc>
      </w:tr>
      <w:tr w:rsidR="00D2047F" w:rsidRPr="005F2DFA" w14:paraId="4484A244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0DB88BED" w14:textId="77777777" w:rsidR="00D2047F" w:rsidRPr="008C6C36" w:rsidRDefault="00D2047F" w:rsidP="00291075">
            <w:pPr>
              <w:pStyle w:val="BodyText"/>
              <w:spacing w:after="0" w:line="480" w:lineRule="auto"/>
            </w:pPr>
            <w:r w:rsidRPr="008C6C36">
              <w:t>2</w:t>
            </w:r>
          </w:p>
        </w:tc>
        <w:tc>
          <w:tcPr>
            <w:tcW w:w="1819" w:type="dxa"/>
            <w:vAlign w:val="center"/>
          </w:tcPr>
          <w:p w14:paraId="7BDCB49F" w14:textId="0416443C" w:rsidR="00D2047F" w:rsidRPr="008C6C36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Ten</w:t>
            </w:r>
            <w:r w:rsidR="0028343A">
              <w:rPr>
                <w:lang w:val="en-US"/>
              </w:rPr>
              <w:t>NhanVien</w:t>
            </w:r>
          </w:p>
        </w:tc>
        <w:tc>
          <w:tcPr>
            <w:tcW w:w="1601" w:type="dxa"/>
            <w:vAlign w:val="center"/>
          </w:tcPr>
          <w:p w14:paraId="5D0A3A6F" w14:textId="77777777" w:rsidR="00D2047F" w:rsidRPr="008C6C36" w:rsidRDefault="00D2047F" w:rsidP="00291075">
            <w:pPr>
              <w:pStyle w:val="BodyText"/>
              <w:spacing w:after="0" w:line="480" w:lineRule="auto"/>
            </w:pPr>
            <w:r w:rsidRPr="008C6C36">
              <w:t>String</w:t>
            </w:r>
          </w:p>
        </w:tc>
        <w:tc>
          <w:tcPr>
            <w:tcW w:w="1604" w:type="dxa"/>
            <w:vAlign w:val="center"/>
          </w:tcPr>
          <w:p w14:paraId="6C70AC22" w14:textId="77777777" w:rsidR="00D2047F" w:rsidRPr="008C6C36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331" w:type="dxa"/>
            <w:vAlign w:val="center"/>
          </w:tcPr>
          <w:p w14:paraId="39887F33" w14:textId="427E785C" w:rsidR="00D2047F" w:rsidRPr="008C6C36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tên </w:t>
            </w:r>
            <w:r w:rsidR="0028343A">
              <w:rPr>
                <w:lang w:val="en-US"/>
              </w:rPr>
              <w:t>tên của nhân viên</w:t>
            </w:r>
          </w:p>
        </w:tc>
      </w:tr>
      <w:tr w:rsidR="00D2047F" w:rsidRPr="005F2DFA" w14:paraId="22B22C48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2F51E345" w14:textId="77777777" w:rsidR="00D2047F" w:rsidRPr="008C6C36" w:rsidRDefault="00D2047F" w:rsidP="00291075">
            <w:pPr>
              <w:pStyle w:val="BodyText"/>
              <w:spacing w:after="0" w:line="480" w:lineRule="auto"/>
            </w:pPr>
            <w:r w:rsidRPr="008C6C36">
              <w:t>3</w:t>
            </w:r>
          </w:p>
        </w:tc>
        <w:tc>
          <w:tcPr>
            <w:tcW w:w="1819" w:type="dxa"/>
            <w:vAlign w:val="center"/>
          </w:tcPr>
          <w:p w14:paraId="73889C5D" w14:textId="77777777" w:rsidR="00D2047F" w:rsidRPr="008C6C36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DiaChi</w:t>
            </w:r>
          </w:p>
        </w:tc>
        <w:tc>
          <w:tcPr>
            <w:tcW w:w="1601" w:type="dxa"/>
            <w:vAlign w:val="center"/>
          </w:tcPr>
          <w:p w14:paraId="5AE394DE" w14:textId="77777777" w:rsidR="00D2047F" w:rsidRPr="008C6C36" w:rsidRDefault="00D2047F" w:rsidP="00291075">
            <w:pPr>
              <w:pStyle w:val="BodyText"/>
              <w:spacing w:after="0" w:line="480" w:lineRule="auto"/>
            </w:pPr>
            <w:r w:rsidRPr="008C6C36">
              <w:t>String</w:t>
            </w:r>
          </w:p>
        </w:tc>
        <w:tc>
          <w:tcPr>
            <w:tcW w:w="1604" w:type="dxa"/>
            <w:vAlign w:val="center"/>
          </w:tcPr>
          <w:p w14:paraId="67D2F6DE" w14:textId="77777777" w:rsidR="00D2047F" w:rsidRPr="008C6C36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331" w:type="dxa"/>
            <w:vAlign w:val="center"/>
          </w:tcPr>
          <w:p w14:paraId="235583E8" w14:textId="03CEE6ED" w:rsidR="00D2047F" w:rsidRPr="008C6C36" w:rsidRDefault="00D2047F" w:rsidP="00291075">
            <w:pPr>
              <w:pStyle w:val="BodyText"/>
              <w:spacing w:after="0" w:line="480" w:lineRule="auto"/>
            </w:pPr>
            <w:r w:rsidRPr="008C6C36">
              <w:t xml:space="preserve">Lưu </w:t>
            </w:r>
            <w:r>
              <w:rPr>
                <w:lang w:val="en-US"/>
              </w:rPr>
              <w:t xml:space="preserve">địa chỉ </w:t>
            </w:r>
            <w:r w:rsidR="0028343A">
              <w:rPr>
                <w:lang w:val="en-US"/>
              </w:rPr>
              <w:t>của nhân viên</w:t>
            </w:r>
          </w:p>
        </w:tc>
      </w:tr>
      <w:tr w:rsidR="00D2047F" w:rsidRPr="005F2DFA" w14:paraId="6BF0B5EA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28598732" w14:textId="77777777" w:rsidR="00D2047F" w:rsidRPr="008C6C36" w:rsidRDefault="00D2047F" w:rsidP="00291075">
            <w:pPr>
              <w:pStyle w:val="BodyText"/>
              <w:spacing w:after="0" w:line="480" w:lineRule="auto"/>
            </w:pPr>
            <w:r w:rsidRPr="008C6C36">
              <w:t>4</w:t>
            </w:r>
          </w:p>
        </w:tc>
        <w:tc>
          <w:tcPr>
            <w:tcW w:w="1819" w:type="dxa"/>
            <w:vAlign w:val="center"/>
          </w:tcPr>
          <w:p w14:paraId="0DA4561E" w14:textId="77777777" w:rsidR="00D2047F" w:rsidRPr="00D2047F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SoDienThoai</w:t>
            </w:r>
          </w:p>
        </w:tc>
        <w:tc>
          <w:tcPr>
            <w:tcW w:w="1601" w:type="dxa"/>
            <w:vAlign w:val="center"/>
          </w:tcPr>
          <w:p w14:paraId="74888547" w14:textId="77777777" w:rsidR="00D2047F" w:rsidRPr="00D2047F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Varchar(13)</w:t>
            </w:r>
          </w:p>
        </w:tc>
        <w:tc>
          <w:tcPr>
            <w:tcW w:w="1604" w:type="dxa"/>
            <w:vAlign w:val="center"/>
          </w:tcPr>
          <w:p w14:paraId="346DE077" w14:textId="77777777" w:rsidR="00D2047F" w:rsidRPr="008C6C36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331" w:type="dxa"/>
            <w:vAlign w:val="center"/>
          </w:tcPr>
          <w:p w14:paraId="76490FD1" w14:textId="6E709F9E" w:rsidR="00D2047F" w:rsidRPr="00D2047F" w:rsidRDefault="00D2047F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</w:t>
            </w:r>
            <w:r>
              <w:rPr>
                <w:lang w:val="en-US"/>
              </w:rPr>
              <w:t xml:space="preserve">số điện thoại </w:t>
            </w:r>
            <w:r w:rsidR="0028343A">
              <w:rPr>
                <w:lang w:val="en-US"/>
              </w:rPr>
              <w:t>nhân viên</w:t>
            </w:r>
          </w:p>
        </w:tc>
      </w:tr>
      <w:tr w:rsidR="0028343A" w:rsidRPr="005F2DFA" w14:paraId="5D43F030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144B0DF7" w14:textId="4431C2BA" w:rsidR="0028343A" w:rsidRPr="0028343A" w:rsidRDefault="002834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19" w:type="dxa"/>
            <w:vAlign w:val="center"/>
          </w:tcPr>
          <w:p w14:paraId="1E637860" w14:textId="1AE8A661" w:rsidR="0028343A" w:rsidRDefault="002834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601" w:type="dxa"/>
            <w:vAlign w:val="center"/>
          </w:tcPr>
          <w:p w14:paraId="690DC4D4" w14:textId="3B5B8998" w:rsidR="0028343A" w:rsidRDefault="0028343A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>String</w:t>
            </w:r>
          </w:p>
        </w:tc>
        <w:tc>
          <w:tcPr>
            <w:tcW w:w="1604" w:type="dxa"/>
            <w:vAlign w:val="center"/>
          </w:tcPr>
          <w:p w14:paraId="5044DD92" w14:textId="77777777" w:rsidR="0028343A" w:rsidRPr="008C6C36" w:rsidRDefault="0028343A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331" w:type="dxa"/>
            <w:vAlign w:val="center"/>
          </w:tcPr>
          <w:p w14:paraId="7CF4FABC" w14:textId="3880E72F" w:rsidR="0028343A" w:rsidRPr="0028343A" w:rsidRDefault="002834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Lưu email nhân viên</w:t>
            </w:r>
          </w:p>
        </w:tc>
      </w:tr>
      <w:tr w:rsidR="0028343A" w:rsidRPr="005F2DFA" w14:paraId="647DB654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2BEC5AEA" w14:textId="3D6E9FDC" w:rsidR="0028343A" w:rsidRDefault="00BF775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19" w:type="dxa"/>
            <w:vAlign w:val="center"/>
          </w:tcPr>
          <w:p w14:paraId="25688F23" w14:textId="279918CD" w:rsidR="0028343A" w:rsidRDefault="00BF775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TenDangNhap</w:t>
            </w:r>
          </w:p>
        </w:tc>
        <w:tc>
          <w:tcPr>
            <w:tcW w:w="1601" w:type="dxa"/>
            <w:vAlign w:val="center"/>
          </w:tcPr>
          <w:p w14:paraId="3747FA2C" w14:textId="76B68D0F" w:rsidR="0028343A" w:rsidRPr="00BF775F" w:rsidRDefault="00BF775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604" w:type="dxa"/>
            <w:vAlign w:val="center"/>
          </w:tcPr>
          <w:p w14:paraId="5F553643" w14:textId="77777777" w:rsidR="0028343A" w:rsidRPr="008C6C36" w:rsidRDefault="0028343A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331" w:type="dxa"/>
            <w:vAlign w:val="center"/>
          </w:tcPr>
          <w:p w14:paraId="630F7EBB" w14:textId="39F617EB" w:rsidR="0028343A" w:rsidRDefault="00BF775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Lưu tên đăng nhập của nhân viên</w:t>
            </w:r>
          </w:p>
        </w:tc>
      </w:tr>
      <w:tr w:rsidR="00BF775F" w:rsidRPr="005F2DFA" w14:paraId="4A50FE4C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1E42A00B" w14:textId="203886D3" w:rsidR="00BF775F" w:rsidRDefault="00BF775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819" w:type="dxa"/>
            <w:vAlign w:val="center"/>
          </w:tcPr>
          <w:p w14:paraId="7D0291D2" w14:textId="4564D887" w:rsidR="00BF775F" w:rsidRDefault="00BF775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Matkhau</w:t>
            </w:r>
          </w:p>
        </w:tc>
        <w:tc>
          <w:tcPr>
            <w:tcW w:w="1601" w:type="dxa"/>
            <w:vAlign w:val="center"/>
          </w:tcPr>
          <w:p w14:paraId="66A11E99" w14:textId="52F773DD" w:rsidR="00BF775F" w:rsidRDefault="00BF775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604" w:type="dxa"/>
            <w:vAlign w:val="center"/>
          </w:tcPr>
          <w:p w14:paraId="4E1FB06B" w14:textId="77777777" w:rsidR="00BF775F" w:rsidRPr="008C6C36" w:rsidRDefault="00BF775F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331" w:type="dxa"/>
            <w:vAlign w:val="center"/>
          </w:tcPr>
          <w:p w14:paraId="30BFD4BC" w14:textId="1EBD5D4E" w:rsidR="00BF775F" w:rsidRDefault="00BF775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Lưu mật khẩu của nhân viên (đã mã hóa)</w:t>
            </w:r>
          </w:p>
        </w:tc>
      </w:tr>
      <w:tr w:rsidR="00476F9F" w:rsidRPr="005F2DFA" w14:paraId="0B5E014E" w14:textId="77777777" w:rsidTr="00BF775F">
        <w:trPr>
          <w:trHeight w:val="276"/>
        </w:trPr>
        <w:tc>
          <w:tcPr>
            <w:tcW w:w="846" w:type="dxa"/>
            <w:vAlign w:val="center"/>
          </w:tcPr>
          <w:p w14:paraId="2D7D8A27" w14:textId="3064D5DE" w:rsidR="00476F9F" w:rsidRDefault="00476F9F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819" w:type="dxa"/>
            <w:vAlign w:val="center"/>
          </w:tcPr>
          <w:p w14:paraId="4429CD7D" w14:textId="4E20DE63" w:rsidR="00476F9F" w:rsidRDefault="004F2DF6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Nhom</w:t>
            </w:r>
            <w:r w:rsidR="00AC6834">
              <w:rPr>
                <w:lang w:val="en-US"/>
              </w:rPr>
              <w:t>NhanVienId</w:t>
            </w:r>
          </w:p>
        </w:tc>
        <w:tc>
          <w:tcPr>
            <w:tcW w:w="1601" w:type="dxa"/>
            <w:vAlign w:val="center"/>
          </w:tcPr>
          <w:p w14:paraId="12BD0DA7" w14:textId="5425657E" w:rsidR="00476F9F" w:rsidRDefault="007B758D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604" w:type="dxa"/>
            <w:vAlign w:val="center"/>
          </w:tcPr>
          <w:p w14:paraId="79C17FF4" w14:textId="4EB93E99" w:rsidR="00476F9F" w:rsidRPr="008C6C36" w:rsidRDefault="007B758D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Khóa ngoại</w:t>
            </w:r>
          </w:p>
        </w:tc>
        <w:tc>
          <w:tcPr>
            <w:tcW w:w="4331" w:type="dxa"/>
            <w:vAlign w:val="center"/>
          </w:tcPr>
          <w:p w14:paraId="0F56AE00" w14:textId="147B496C" w:rsidR="00476F9F" w:rsidRDefault="007B758D" w:rsidP="00257BC1">
            <w:pPr>
              <w:pStyle w:val="BodyText"/>
              <w:spacing w:after="0" w:line="276" w:lineRule="auto"/>
              <w:rPr>
                <w:lang w:val="en-US"/>
              </w:rPr>
            </w:pPr>
            <w:r>
              <w:rPr>
                <w:lang w:val="en-US"/>
              </w:rPr>
              <w:t>Lưu loại nhân viên là nhân viên quản lý, nhân viên bán hàng…</w:t>
            </w:r>
            <w:r w:rsidR="005A40A1">
              <w:rPr>
                <w:lang w:val="en-US"/>
              </w:rPr>
              <w:t>tham chiếu</w:t>
            </w:r>
            <w:r w:rsidR="00257BC1">
              <w:rPr>
                <w:lang w:val="en-US"/>
              </w:rPr>
              <w:t xml:space="preserve"> bảng nhóm nhân viên</w:t>
            </w:r>
          </w:p>
        </w:tc>
      </w:tr>
    </w:tbl>
    <w:p w14:paraId="7A08FA0F" w14:textId="77777777" w:rsidR="00D2047F" w:rsidRPr="00523493" w:rsidRDefault="00D2047F" w:rsidP="00D2047F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6B46C28D" w14:textId="78BDC009" w:rsidR="00DB29EB" w:rsidRDefault="00DB29EB" w:rsidP="00DB29EB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6985370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Bảng </w:t>
      </w:r>
      <w:r w:rsidR="005323A4">
        <w:rPr>
          <w:rFonts w:ascii="Times New Roman" w:hAnsi="Times New Roman" w:cs="Times New Roman"/>
          <w:b/>
          <w:bCs/>
          <w:color w:val="auto"/>
          <w:sz w:val="28"/>
          <w:szCs w:val="28"/>
        </w:rPr>
        <w:t>loại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sản phẩm</w:t>
      </w:r>
    </w:p>
    <w:tbl>
      <w:tblPr>
        <w:tblStyle w:val="TableGrid"/>
        <w:tblW w:w="10201" w:type="dxa"/>
        <w:tblLook w:val="01E0" w:firstRow="1" w:lastRow="1" w:firstColumn="1" w:lastColumn="1" w:noHBand="0" w:noVBand="0"/>
      </w:tblPr>
      <w:tblGrid>
        <w:gridCol w:w="838"/>
        <w:gridCol w:w="2003"/>
        <w:gridCol w:w="1592"/>
        <w:gridCol w:w="1569"/>
        <w:gridCol w:w="4199"/>
      </w:tblGrid>
      <w:tr w:rsidR="00DB29EB" w:rsidRPr="005F2DFA" w14:paraId="33F3894A" w14:textId="77777777" w:rsidTr="00E81E94">
        <w:trPr>
          <w:trHeight w:val="276"/>
        </w:trPr>
        <w:tc>
          <w:tcPr>
            <w:tcW w:w="838" w:type="dxa"/>
            <w:shd w:val="clear" w:color="auto" w:fill="D6E3BC" w:themeFill="accent6" w:themeFillTint="66"/>
            <w:vAlign w:val="center"/>
          </w:tcPr>
          <w:p w14:paraId="61215B2E" w14:textId="77777777" w:rsidR="00DB29EB" w:rsidRPr="008C6C36" w:rsidRDefault="00DB29EB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2003" w:type="dxa"/>
            <w:shd w:val="clear" w:color="auto" w:fill="D6E3BC" w:themeFill="accent6" w:themeFillTint="66"/>
            <w:vAlign w:val="center"/>
          </w:tcPr>
          <w:p w14:paraId="57B3DBDC" w14:textId="77777777" w:rsidR="00DB29EB" w:rsidRPr="008C6C36" w:rsidRDefault="00DB29EB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Tên thuộc tính</w:t>
            </w:r>
          </w:p>
        </w:tc>
        <w:tc>
          <w:tcPr>
            <w:tcW w:w="1592" w:type="dxa"/>
            <w:shd w:val="clear" w:color="auto" w:fill="D6E3BC" w:themeFill="accent6" w:themeFillTint="66"/>
            <w:vAlign w:val="center"/>
          </w:tcPr>
          <w:p w14:paraId="2A067332" w14:textId="77777777" w:rsidR="00DB29EB" w:rsidRPr="008C6C36" w:rsidRDefault="00DB29EB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Kiểu</w:t>
            </w:r>
          </w:p>
        </w:tc>
        <w:tc>
          <w:tcPr>
            <w:tcW w:w="1569" w:type="dxa"/>
            <w:shd w:val="clear" w:color="auto" w:fill="D6E3BC" w:themeFill="accent6" w:themeFillTint="66"/>
            <w:vAlign w:val="center"/>
          </w:tcPr>
          <w:p w14:paraId="547E0AB2" w14:textId="77777777" w:rsidR="00DB29EB" w:rsidRPr="008C6C36" w:rsidRDefault="00DB29EB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Ràng buộc</w:t>
            </w:r>
          </w:p>
        </w:tc>
        <w:tc>
          <w:tcPr>
            <w:tcW w:w="4199" w:type="dxa"/>
            <w:shd w:val="clear" w:color="auto" w:fill="D6E3BC" w:themeFill="accent6" w:themeFillTint="66"/>
            <w:vAlign w:val="center"/>
          </w:tcPr>
          <w:p w14:paraId="026D3E16" w14:textId="77777777" w:rsidR="00DB29EB" w:rsidRPr="008C6C36" w:rsidRDefault="00DB29EB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Ý nghĩa/ghi chú</w:t>
            </w:r>
          </w:p>
        </w:tc>
      </w:tr>
      <w:tr w:rsidR="00DB29EB" w:rsidRPr="005F2DFA" w14:paraId="0A691F20" w14:textId="77777777" w:rsidTr="00291075">
        <w:trPr>
          <w:trHeight w:val="276"/>
        </w:trPr>
        <w:tc>
          <w:tcPr>
            <w:tcW w:w="838" w:type="dxa"/>
            <w:vAlign w:val="center"/>
          </w:tcPr>
          <w:p w14:paraId="20E6B7AD" w14:textId="77777777" w:rsidR="00DB29EB" w:rsidRPr="008C6C36" w:rsidRDefault="00DB29EB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1</w:t>
            </w:r>
          </w:p>
        </w:tc>
        <w:tc>
          <w:tcPr>
            <w:tcW w:w="2003" w:type="dxa"/>
            <w:vAlign w:val="center"/>
          </w:tcPr>
          <w:p w14:paraId="4E211F85" w14:textId="3868ABD0" w:rsidR="00DB29EB" w:rsidRPr="008C6C36" w:rsidRDefault="005323A4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Loai</w:t>
            </w:r>
            <w:r w:rsidR="00DB29EB">
              <w:rPr>
                <w:lang w:val="en-US"/>
              </w:rPr>
              <w:t>SanPham</w:t>
            </w:r>
            <w:r w:rsidR="00DB29EB" w:rsidRPr="008C6C36">
              <w:rPr>
                <w:lang w:val="en-US"/>
              </w:rPr>
              <w:t>Id</w:t>
            </w:r>
          </w:p>
        </w:tc>
        <w:tc>
          <w:tcPr>
            <w:tcW w:w="1592" w:type="dxa"/>
            <w:vAlign w:val="center"/>
          </w:tcPr>
          <w:p w14:paraId="67C30994" w14:textId="77777777" w:rsidR="00DB29EB" w:rsidRPr="008C6C36" w:rsidRDefault="00DB29EB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9" w:type="dxa"/>
            <w:vAlign w:val="center"/>
          </w:tcPr>
          <w:p w14:paraId="405371EB" w14:textId="77777777" w:rsidR="00DB29EB" w:rsidRPr="008C6C36" w:rsidRDefault="00DB29EB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Khóa chính</w:t>
            </w:r>
          </w:p>
        </w:tc>
        <w:tc>
          <w:tcPr>
            <w:tcW w:w="4199" w:type="dxa"/>
            <w:vAlign w:val="center"/>
          </w:tcPr>
          <w:p w14:paraId="5C462793" w14:textId="77777777" w:rsidR="00DB29EB" w:rsidRPr="008C6C36" w:rsidRDefault="00DB29EB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Định danh dữ liệu trong bảng</w:t>
            </w:r>
          </w:p>
        </w:tc>
      </w:tr>
      <w:tr w:rsidR="00DB29EB" w:rsidRPr="005F2DFA" w14:paraId="683D7B51" w14:textId="77777777" w:rsidTr="00291075">
        <w:trPr>
          <w:trHeight w:val="276"/>
        </w:trPr>
        <w:tc>
          <w:tcPr>
            <w:tcW w:w="838" w:type="dxa"/>
            <w:vAlign w:val="center"/>
          </w:tcPr>
          <w:p w14:paraId="7DDBD79A" w14:textId="77777777" w:rsidR="00DB29EB" w:rsidRPr="008C6C36" w:rsidRDefault="00DB29EB" w:rsidP="00291075">
            <w:pPr>
              <w:pStyle w:val="BodyText"/>
              <w:spacing w:after="0" w:line="480" w:lineRule="auto"/>
            </w:pPr>
            <w:r w:rsidRPr="008C6C36">
              <w:t>2</w:t>
            </w:r>
          </w:p>
        </w:tc>
        <w:tc>
          <w:tcPr>
            <w:tcW w:w="2003" w:type="dxa"/>
            <w:vAlign w:val="center"/>
          </w:tcPr>
          <w:p w14:paraId="75EB2BFF" w14:textId="61B3B23D" w:rsidR="00DB29EB" w:rsidRPr="008C6C36" w:rsidRDefault="00DB29EB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Ten</w:t>
            </w:r>
            <w:r w:rsidR="005323A4">
              <w:rPr>
                <w:lang w:val="en-US"/>
              </w:rPr>
              <w:t>Loai</w:t>
            </w:r>
          </w:p>
        </w:tc>
        <w:tc>
          <w:tcPr>
            <w:tcW w:w="1592" w:type="dxa"/>
            <w:vAlign w:val="center"/>
          </w:tcPr>
          <w:p w14:paraId="5A03DBFB" w14:textId="77777777" w:rsidR="00DB29EB" w:rsidRPr="008C6C36" w:rsidRDefault="00DB29EB" w:rsidP="00291075">
            <w:pPr>
              <w:pStyle w:val="BodyText"/>
              <w:spacing w:after="0" w:line="480" w:lineRule="auto"/>
            </w:pPr>
            <w:r w:rsidRPr="008C6C36">
              <w:t>String</w:t>
            </w:r>
          </w:p>
        </w:tc>
        <w:tc>
          <w:tcPr>
            <w:tcW w:w="1569" w:type="dxa"/>
            <w:vAlign w:val="center"/>
          </w:tcPr>
          <w:p w14:paraId="611B203F" w14:textId="77777777" w:rsidR="00DB29EB" w:rsidRPr="008C6C36" w:rsidRDefault="00DB29EB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199" w:type="dxa"/>
            <w:vAlign w:val="center"/>
          </w:tcPr>
          <w:p w14:paraId="68B0F896" w14:textId="4DCFFB7C" w:rsidR="00DB29EB" w:rsidRPr="008C6C36" w:rsidRDefault="00DB29EB" w:rsidP="00291075">
            <w:pPr>
              <w:pStyle w:val="BodyText"/>
              <w:spacing w:after="0" w:line="276" w:lineRule="auto"/>
              <w:rPr>
                <w:lang w:val="en-US"/>
              </w:rPr>
            </w:pPr>
            <w:r w:rsidRPr="008C6C36">
              <w:t xml:space="preserve">Lưu tên </w:t>
            </w:r>
            <w:r>
              <w:rPr>
                <w:lang w:val="en-US"/>
              </w:rPr>
              <w:t xml:space="preserve">của </w:t>
            </w:r>
            <w:r w:rsidR="00A623DB">
              <w:rPr>
                <w:lang w:val="en-US"/>
              </w:rPr>
              <w:t>loại</w:t>
            </w:r>
            <w:r>
              <w:rPr>
                <w:lang w:val="en-US"/>
              </w:rPr>
              <w:t xml:space="preserve"> sản phẩm </w:t>
            </w:r>
            <w:r w:rsidR="00A623DB">
              <w:rPr>
                <w:lang w:val="en-US"/>
              </w:rPr>
              <w:t>(hàng mới, hàng đã sử dụng còn bao nhiêu %...)</w:t>
            </w:r>
          </w:p>
        </w:tc>
      </w:tr>
    </w:tbl>
    <w:p w14:paraId="3FA30014" w14:textId="77777777" w:rsidR="00DB29EB" w:rsidRDefault="00DB29EB" w:rsidP="00DB29EB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E28069F" w14:textId="7C450D17" w:rsidR="00951415" w:rsidRDefault="00951415" w:rsidP="00951415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Bảng sản phẩm</w:t>
      </w:r>
    </w:p>
    <w:tbl>
      <w:tblPr>
        <w:tblStyle w:val="TableGrid"/>
        <w:tblW w:w="10201" w:type="dxa"/>
        <w:tblLook w:val="01E0" w:firstRow="1" w:lastRow="1" w:firstColumn="1" w:lastColumn="1" w:noHBand="0" w:noVBand="0"/>
      </w:tblPr>
      <w:tblGrid>
        <w:gridCol w:w="837"/>
        <w:gridCol w:w="2003"/>
        <w:gridCol w:w="1592"/>
        <w:gridCol w:w="1568"/>
        <w:gridCol w:w="4201"/>
      </w:tblGrid>
      <w:tr w:rsidR="00E81E94" w:rsidRPr="005F2DFA" w14:paraId="60FD365C" w14:textId="77777777" w:rsidTr="00E81E94">
        <w:trPr>
          <w:trHeight w:val="276"/>
        </w:trPr>
        <w:tc>
          <w:tcPr>
            <w:tcW w:w="837" w:type="dxa"/>
            <w:shd w:val="clear" w:color="auto" w:fill="D6E3BC" w:themeFill="accent6" w:themeFillTint="66"/>
            <w:vAlign w:val="center"/>
          </w:tcPr>
          <w:p w14:paraId="55836594" w14:textId="77777777" w:rsidR="00E90FF0" w:rsidRPr="008C6C36" w:rsidRDefault="00E90FF0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2003" w:type="dxa"/>
            <w:shd w:val="clear" w:color="auto" w:fill="D6E3BC" w:themeFill="accent6" w:themeFillTint="66"/>
            <w:vAlign w:val="center"/>
          </w:tcPr>
          <w:p w14:paraId="2CDCC844" w14:textId="77777777" w:rsidR="00E90FF0" w:rsidRPr="008C6C36" w:rsidRDefault="00E90FF0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Tên thuộc tính</w:t>
            </w:r>
          </w:p>
        </w:tc>
        <w:tc>
          <w:tcPr>
            <w:tcW w:w="1592" w:type="dxa"/>
            <w:shd w:val="clear" w:color="auto" w:fill="D6E3BC" w:themeFill="accent6" w:themeFillTint="66"/>
            <w:vAlign w:val="center"/>
          </w:tcPr>
          <w:p w14:paraId="2CFBA8F4" w14:textId="77777777" w:rsidR="00E90FF0" w:rsidRPr="008C6C36" w:rsidRDefault="00E90FF0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Kiểu</w:t>
            </w:r>
          </w:p>
        </w:tc>
        <w:tc>
          <w:tcPr>
            <w:tcW w:w="1568" w:type="dxa"/>
            <w:shd w:val="clear" w:color="auto" w:fill="D6E3BC" w:themeFill="accent6" w:themeFillTint="66"/>
            <w:vAlign w:val="center"/>
          </w:tcPr>
          <w:p w14:paraId="4D8D60B9" w14:textId="77777777" w:rsidR="00E90FF0" w:rsidRPr="008C6C36" w:rsidRDefault="00E90FF0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Ràng buộc</w:t>
            </w:r>
          </w:p>
        </w:tc>
        <w:tc>
          <w:tcPr>
            <w:tcW w:w="4201" w:type="dxa"/>
            <w:shd w:val="clear" w:color="auto" w:fill="D6E3BC" w:themeFill="accent6" w:themeFillTint="66"/>
            <w:vAlign w:val="center"/>
          </w:tcPr>
          <w:p w14:paraId="43C46901" w14:textId="77777777" w:rsidR="00E90FF0" w:rsidRPr="008C6C36" w:rsidRDefault="00E90FF0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Ý nghĩa/ghi chú</w:t>
            </w:r>
          </w:p>
        </w:tc>
      </w:tr>
      <w:tr w:rsidR="00E90FF0" w:rsidRPr="005F2DFA" w14:paraId="36F26E1A" w14:textId="77777777" w:rsidTr="00E90FF0">
        <w:trPr>
          <w:trHeight w:val="276"/>
        </w:trPr>
        <w:tc>
          <w:tcPr>
            <w:tcW w:w="837" w:type="dxa"/>
            <w:vAlign w:val="center"/>
          </w:tcPr>
          <w:p w14:paraId="6D1B4FF2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1</w:t>
            </w:r>
          </w:p>
        </w:tc>
        <w:tc>
          <w:tcPr>
            <w:tcW w:w="2003" w:type="dxa"/>
            <w:vAlign w:val="center"/>
          </w:tcPr>
          <w:p w14:paraId="4BD6DFAA" w14:textId="049C1A15" w:rsidR="00E90FF0" w:rsidRPr="008C6C36" w:rsidRDefault="0088139D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SanPham</w:t>
            </w:r>
            <w:r w:rsidR="00E90FF0" w:rsidRPr="008C6C36">
              <w:rPr>
                <w:lang w:val="en-US"/>
              </w:rPr>
              <w:t>Id</w:t>
            </w:r>
          </w:p>
        </w:tc>
        <w:tc>
          <w:tcPr>
            <w:tcW w:w="1592" w:type="dxa"/>
            <w:vAlign w:val="center"/>
          </w:tcPr>
          <w:p w14:paraId="0D4F5434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8" w:type="dxa"/>
            <w:vAlign w:val="center"/>
          </w:tcPr>
          <w:p w14:paraId="375E0165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Khóa chính</w:t>
            </w:r>
          </w:p>
        </w:tc>
        <w:tc>
          <w:tcPr>
            <w:tcW w:w="4201" w:type="dxa"/>
            <w:vAlign w:val="center"/>
          </w:tcPr>
          <w:p w14:paraId="2C684381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Định danh dữ liệu trong bảng</w:t>
            </w:r>
          </w:p>
        </w:tc>
      </w:tr>
      <w:tr w:rsidR="00E90FF0" w:rsidRPr="005F2DFA" w14:paraId="0A1FE62C" w14:textId="77777777" w:rsidTr="00E90FF0">
        <w:trPr>
          <w:trHeight w:val="276"/>
        </w:trPr>
        <w:tc>
          <w:tcPr>
            <w:tcW w:w="837" w:type="dxa"/>
            <w:vAlign w:val="center"/>
          </w:tcPr>
          <w:p w14:paraId="0D76A4CE" w14:textId="77777777" w:rsidR="00E90FF0" w:rsidRPr="008C6C36" w:rsidRDefault="00E90FF0" w:rsidP="00291075">
            <w:pPr>
              <w:pStyle w:val="BodyText"/>
              <w:spacing w:after="0" w:line="480" w:lineRule="auto"/>
            </w:pPr>
            <w:r w:rsidRPr="008C6C36">
              <w:t>2</w:t>
            </w:r>
          </w:p>
        </w:tc>
        <w:tc>
          <w:tcPr>
            <w:tcW w:w="2003" w:type="dxa"/>
            <w:vAlign w:val="center"/>
          </w:tcPr>
          <w:p w14:paraId="1B9D1FA5" w14:textId="26B1B3F0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Ten</w:t>
            </w:r>
            <w:r w:rsidR="0088139D">
              <w:rPr>
                <w:lang w:val="en-US"/>
              </w:rPr>
              <w:t>SanPham</w:t>
            </w:r>
          </w:p>
        </w:tc>
        <w:tc>
          <w:tcPr>
            <w:tcW w:w="1592" w:type="dxa"/>
            <w:vAlign w:val="center"/>
          </w:tcPr>
          <w:p w14:paraId="75D3C83E" w14:textId="77777777" w:rsidR="00E90FF0" w:rsidRPr="008C6C36" w:rsidRDefault="00E90FF0" w:rsidP="00291075">
            <w:pPr>
              <w:pStyle w:val="BodyText"/>
              <w:spacing w:after="0" w:line="480" w:lineRule="auto"/>
            </w:pPr>
            <w:r w:rsidRPr="008C6C36">
              <w:t>String</w:t>
            </w:r>
          </w:p>
        </w:tc>
        <w:tc>
          <w:tcPr>
            <w:tcW w:w="1568" w:type="dxa"/>
            <w:vAlign w:val="center"/>
          </w:tcPr>
          <w:p w14:paraId="58B5E16B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5495991E" w14:textId="0C108709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tên </w:t>
            </w:r>
            <w:r>
              <w:rPr>
                <w:lang w:val="en-US"/>
              </w:rPr>
              <w:t xml:space="preserve">tên của </w:t>
            </w:r>
            <w:r w:rsidR="0088139D">
              <w:rPr>
                <w:lang w:val="en-US"/>
              </w:rPr>
              <w:t>sản phẩm</w:t>
            </w:r>
          </w:p>
        </w:tc>
      </w:tr>
      <w:tr w:rsidR="00E90FF0" w:rsidRPr="005F2DFA" w14:paraId="2A21BFEC" w14:textId="77777777" w:rsidTr="00E90FF0">
        <w:trPr>
          <w:trHeight w:val="276"/>
        </w:trPr>
        <w:tc>
          <w:tcPr>
            <w:tcW w:w="837" w:type="dxa"/>
            <w:vAlign w:val="center"/>
          </w:tcPr>
          <w:p w14:paraId="04CDEA66" w14:textId="77777777" w:rsidR="00E90FF0" w:rsidRPr="008C6C36" w:rsidRDefault="00E90FF0" w:rsidP="00291075">
            <w:pPr>
              <w:pStyle w:val="BodyText"/>
              <w:spacing w:after="0" w:line="480" w:lineRule="auto"/>
            </w:pPr>
            <w:r w:rsidRPr="008C6C36">
              <w:t>3</w:t>
            </w:r>
          </w:p>
        </w:tc>
        <w:tc>
          <w:tcPr>
            <w:tcW w:w="2003" w:type="dxa"/>
            <w:vAlign w:val="center"/>
          </w:tcPr>
          <w:p w14:paraId="6AA5F84F" w14:textId="7CCA68A3" w:rsidR="00E90FF0" w:rsidRPr="008C6C36" w:rsidRDefault="0088139D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DonViTinh</w:t>
            </w:r>
          </w:p>
        </w:tc>
        <w:tc>
          <w:tcPr>
            <w:tcW w:w="1592" w:type="dxa"/>
            <w:vAlign w:val="center"/>
          </w:tcPr>
          <w:p w14:paraId="7C33E3CF" w14:textId="494CC848" w:rsidR="00E90FF0" w:rsidRPr="008C6C36" w:rsidRDefault="0088139D" w:rsidP="00291075">
            <w:pPr>
              <w:pStyle w:val="BodyText"/>
              <w:spacing w:after="0" w:line="480" w:lineRule="auto"/>
            </w:pPr>
            <w:r>
              <w:rPr>
                <w:lang w:val="en-US"/>
              </w:rPr>
              <w:t>Varchar(10)</w:t>
            </w:r>
          </w:p>
        </w:tc>
        <w:tc>
          <w:tcPr>
            <w:tcW w:w="1568" w:type="dxa"/>
            <w:vAlign w:val="center"/>
          </w:tcPr>
          <w:p w14:paraId="6DB778BA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329F7394" w14:textId="7D5B3172" w:rsidR="00E90FF0" w:rsidRPr="0088139D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</w:t>
            </w:r>
            <w:r w:rsidR="0088139D">
              <w:rPr>
                <w:lang w:val="en-US"/>
              </w:rPr>
              <w:t>đơn vị tính của sản phẩm</w:t>
            </w:r>
          </w:p>
        </w:tc>
      </w:tr>
      <w:tr w:rsidR="00E90FF0" w:rsidRPr="005F2DFA" w14:paraId="62EE574F" w14:textId="77777777" w:rsidTr="00E90FF0">
        <w:trPr>
          <w:trHeight w:val="276"/>
        </w:trPr>
        <w:tc>
          <w:tcPr>
            <w:tcW w:w="837" w:type="dxa"/>
            <w:vAlign w:val="center"/>
          </w:tcPr>
          <w:p w14:paraId="6BCC7B53" w14:textId="77777777" w:rsidR="00E90FF0" w:rsidRPr="008C6C36" w:rsidRDefault="00E90FF0" w:rsidP="00291075">
            <w:pPr>
              <w:pStyle w:val="BodyText"/>
              <w:spacing w:after="0" w:line="480" w:lineRule="auto"/>
            </w:pPr>
            <w:r w:rsidRPr="008C6C36">
              <w:t>4</w:t>
            </w:r>
          </w:p>
        </w:tc>
        <w:tc>
          <w:tcPr>
            <w:tcW w:w="2003" w:type="dxa"/>
            <w:vAlign w:val="center"/>
          </w:tcPr>
          <w:p w14:paraId="1EA42101" w14:textId="72AFDCFE" w:rsidR="00E90FF0" w:rsidRPr="00D2047F" w:rsidRDefault="0088139D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GiaBan</w:t>
            </w:r>
          </w:p>
        </w:tc>
        <w:tc>
          <w:tcPr>
            <w:tcW w:w="1592" w:type="dxa"/>
            <w:vAlign w:val="center"/>
          </w:tcPr>
          <w:p w14:paraId="1992F4F6" w14:textId="071396D8" w:rsidR="00E90FF0" w:rsidRPr="00D2047F" w:rsidRDefault="0088139D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Dicimal</w:t>
            </w:r>
          </w:p>
        </w:tc>
        <w:tc>
          <w:tcPr>
            <w:tcW w:w="1568" w:type="dxa"/>
            <w:vAlign w:val="center"/>
          </w:tcPr>
          <w:p w14:paraId="35CC53CA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7AB73EBA" w14:textId="2B191162" w:rsidR="00E90FF0" w:rsidRPr="00D2047F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</w:t>
            </w:r>
            <w:r w:rsidR="0088139D">
              <w:rPr>
                <w:lang w:val="en-US"/>
              </w:rPr>
              <w:t>giá tiền của sản phẩm</w:t>
            </w:r>
          </w:p>
        </w:tc>
      </w:tr>
      <w:tr w:rsidR="00E90FF0" w:rsidRPr="005F2DFA" w14:paraId="7C6A20FD" w14:textId="77777777" w:rsidTr="00E90FF0">
        <w:trPr>
          <w:trHeight w:val="276"/>
        </w:trPr>
        <w:tc>
          <w:tcPr>
            <w:tcW w:w="837" w:type="dxa"/>
            <w:vAlign w:val="center"/>
          </w:tcPr>
          <w:p w14:paraId="6C9867B5" w14:textId="77777777" w:rsidR="00E90FF0" w:rsidRPr="0028343A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003" w:type="dxa"/>
            <w:vAlign w:val="center"/>
          </w:tcPr>
          <w:p w14:paraId="2DCF8E2E" w14:textId="38624CBE" w:rsidR="00E90FF0" w:rsidRDefault="0088139D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NhaSanXuat</w:t>
            </w:r>
          </w:p>
        </w:tc>
        <w:tc>
          <w:tcPr>
            <w:tcW w:w="1592" w:type="dxa"/>
            <w:vAlign w:val="center"/>
          </w:tcPr>
          <w:p w14:paraId="0E8E4545" w14:textId="77777777" w:rsidR="00E90FF0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>String</w:t>
            </w:r>
          </w:p>
        </w:tc>
        <w:tc>
          <w:tcPr>
            <w:tcW w:w="1568" w:type="dxa"/>
            <w:vAlign w:val="center"/>
          </w:tcPr>
          <w:p w14:paraId="03041148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4E17A6E3" w14:textId="1C07F665" w:rsidR="00E90FF0" w:rsidRPr="0028343A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 xml:space="preserve">Lưu </w:t>
            </w:r>
            <w:r w:rsidR="0088139D">
              <w:rPr>
                <w:lang w:val="en-US"/>
              </w:rPr>
              <w:t>thông tin nhà sản xuất</w:t>
            </w:r>
          </w:p>
        </w:tc>
      </w:tr>
      <w:tr w:rsidR="00E90FF0" w:rsidRPr="005F2DFA" w14:paraId="65EA2356" w14:textId="77777777" w:rsidTr="00E90FF0">
        <w:trPr>
          <w:trHeight w:val="276"/>
        </w:trPr>
        <w:tc>
          <w:tcPr>
            <w:tcW w:w="837" w:type="dxa"/>
            <w:vAlign w:val="center"/>
          </w:tcPr>
          <w:p w14:paraId="0E80888B" w14:textId="77777777" w:rsidR="00E90FF0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003" w:type="dxa"/>
            <w:vAlign w:val="center"/>
          </w:tcPr>
          <w:p w14:paraId="7402EF12" w14:textId="3DD9B65B" w:rsidR="00E90FF0" w:rsidRDefault="0088139D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MoTa</w:t>
            </w:r>
          </w:p>
        </w:tc>
        <w:tc>
          <w:tcPr>
            <w:tcW w:w="1592" w:type="dxa"/>
            <w:vAlign w:val="center"/>
          </w:tcPr>
          <w:p w14:paraId="2F9A76AF" w14:textId="77777777" w:rsidR="00E90FF0" w:rsidRPr="00BF775F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68" w:type="dxa"/>
            <w:vAlign w:val="center"/>
          </w:tcPr>
          <w:p w14:paraId="53C7D5D7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346370C6" w14:textId="1B30064B" w:rsidR="00E90FF0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 xml:space="preserve">Lưu </w:t>
            </w:r>
            <w:r w:rsidR="0088139D">
              <w:rPr>
                <w:lang w:val="en-US"/>
              </w:rPr>
              <w:t>thông tin mô tả sản phẩm</w:t>
            </w:r>
          </w:p>
        </w:tc>
      </w:tr>
      <w:tr w:rsidR="00E90FF0" w:rsidRPr="005F2DFA" w14:paraId="10CAB27E" w14:textId="77777777" w:rsidTr="00E90FF0">
        <w:trPr>
          <w:trHeight w:val="276"/>
        </w:trPr>
        <w:tc>
          <w:tcPr>
            <w:tcW w:w="837" w:type="dxa"/>
            <w:vAlign w:val="center"/>
          </w:tcPr>
          <w:p w14:paraId="625A780D" w14:textId="77777777" w:rsidR="00E90FF0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003" w:type="dxa"/>
            <w:vAlign w:val="center"/>
          </w:tcPr>
          <w:p w14:paraId="43BC7472" w14:textId="7833CE72" w:rsidR="00E90FF0" w:rsidRDefault="006C718C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HinhAnh</w:t>
            </w:r>
          </w:p>
        </w:tc>
        <w:tc>
          <w:tcPr>
            <w:tcW w:w="1592" w:type="dxa"/>
            <w:vAlign w:val="center"/>
          </w:tcPr>
          <w:p w14:paraId="2FCC1E92" w14:textId="77777777" w:rsidR="00E90FF0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68" w:type="dxa"/>
            <w:vAlign w:val="center"/>
          </w:tcPr>
          <w:p w14:paraId="44BD82C2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354E1D66" w14:textId="53EF0BD6" w:rsidR="00E90FF0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 xml:space="preserve">Lưu </w:t>
            </w:r>
            <w:r w:rsidR="006C718C">
              <w:rPr>
                <w:lang w:val="en-US"/>
              </w:rPr>
              <w:t>đường dẫn đến hình ảnh sản phẩm</w:t>
            </w:r>
          </w:p>
        </w:tc>
      </w:tr>
      <w:tr w:rsidR="00E90FF0" w:rsidRPr="005F2DFA" w14:paraId="1462EF34" w14:textId="77777777" w:rsidTr="00E90FF0">
        <w:trPr>
          <w:trHeight w:val="276"/>
        </w:trPr>
        <w:tc>
          <w:tcPr>
            <w:tcW w:w="837" w:type="dxa"/>
            <w:vAlign w:val="center"/>
          </w:tcPr>
          <w:p w14:paraId="4B2E367B" w14:textId="77777777" w:rsidR="00E90FF0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003" w:type="dxa"/>
            <w:vAlign w:val="center"/>
          </w:tcPr>
          <w:p w14:paraId="46ECFB0E" w14:textId="585EE926" w:rsidR="00E90FF0" w:rsidRDefault="006C718C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LoaiSanPham</w:t>
            </w:r>
            <w:r w:rsidR="00E90FF0">
              <w:rPr>
                <w:lang w:val="en-US"/>
              </w:rPr>
              <w:t>Id</w:t>
            </w:r>
          </w:p>
        </w:tc>
        <w:tc>
          <w:tcPr>
            <w:tcW w:w="1592" w:type="dxa"/>
            <w:vAlign w:val="center"/>
          </w:tcPr>
          <w:p w14:paraId="0C6810EB" w14:textId="77777777" w:rsidR="00E90FF0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1568" w:type="dxa"/>
            <w:vAlign w:val="center"/>
          </w:tcPr>
          <w:p w14:paraId="0F5DD021" w14:textId="77777777" w:rsidR="00E90FF0" w:rsidRPr="008C6C36" w:rsidRDefault="00E90FF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Khóa ngoại</w:t>
            </w:r>
          </w:p>
        </w:tc>
        <w:tc>
          <w:tcPr>
            <w:tcW w:w="4201" w:type="dxa"/>
            <w:vAlign w:val="center"/>
          </w:tcPr>
          <w:p w14:paraId="1D0643C7" w14:textId="664D29E5" w:rsidR="00E90FF0" w:rsidRDefault="00E90FF0" w:rsidP="00291075">
            <w:pPr>
              <w:pStyle w:val="BodyText"/>
              <w:spacing w:after="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Lưu loại </w:t>
            </w:r>
            <w:r w:rsidR="006C718C">
              <w:rPr>
                <w:lang w:val="en-US"/>
              </w:rPr>
              <w:t>sản phẩm là hàng mới hay hàng cũ còn bao nhiêu %</w:t>
            </w:r>
            <w:r>
              <w:rPr>
                <w:lang w:val="en-US"/>
              </w:rPr>
              <w:t>…</w:t>
            </w:r>
            <w:r w:rsidR="005A40A1">
              <w:rPr>
                <w:lang w:val="en-US"/>
              </w:rPr>
              <w:t>tham chiếu</w:t>
            </w:r>
            <w:r>
              <w:rPr>
                <w:lang w:val="en-US"/>
              </w:rPr>
              <w:t xml:space="preserve"> bảng </w:t>
            </w:r>
            <w:r w:rsidR="006C718C">
              <w:rPr>
                <w:lang w:val="en-US"/>
              </w:rPr>
              <w:t>loại sản phẩm</w:t>
            </w:r>
          </w:p>
        </w:tc>
      </w:tr>
    </w:tbl>
    <w:p w14:paraId="128E9A91" w14:textId="77777777" w:rsidR="00DB29EB" w:rsidRDefault="00DB29EB" w:rsidP="00DB29EB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3DE979C0" w14:textId="049E750E" w:rsidR="00536571" w:rsidRDefault="00536571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Bảng </w:t>
      </w:r>
      <w:r w:rsidR="000C1812">
        <w:rPr>
          <w:rFonts w:ascii="Times New Roman" w:hAnsi="Times New Roman" w:cs="Times New Roman"/>
          <w:b/>
          <w:bCs/>
          <w:color w:val="auto"/>
          <w:sz w:val="28"/>
          <w:szCs w:val="28"/>
        </w:rPr>
        <w:t>đơn hàng</w:t>
      </w:r>
    </w:p>
    <w:tbl>
      <w:tblPr>
        <w:tblStyle w:val="TableGrid"/>
        <w:tblW w:w="10201" w:type="dxa"/>
        <w:tblLook w:val="01E0" w:firstRow="1" w:lastRow="1" w:firstColumn="1" w:lastColumn="1" w:noHBand="0" w:noVBand="0"/>
      </w:tblPr>
      <w:tblGrid>
        <w:gridCol w:w="837"/>
        <w:gridCol w:w="2003"/>
        <w:gridCol w:w="1592"/>
        <w:gridCol w:w="1568"/>
        <w:gridCol w:w="4201"/>
      </w:tblGrid>
      <w:tr w:rsidR="00E81E94" w:rsidRPr="005F2DFA" w14:paraId="46F71DA1" w14:textId="77777777" w:rsidTr="00E81E94">
        <w:trPr>
          <w:trHeight w:val="276"/>
        </w:trPr>
        <w:tc>
          <w:tcPr>
            <w:tcW w:w="837" w:type="dxa"/>
            <w:shd w:val="clear" w:color="auto" w:fill="D6E3BC" w:themeFill="accent6" w:themeFillTint="66"/>
            <w:vAlign w:val="center"/>
          </w:tcPr>
          <w:p w14:paraId="6469F347" w14:textId="77777777" w:rsidR="006457A3" w:rsidRPr="008C6C36" w:rsidRDefault="006457A3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2003" w:type="dxa"/>
            <w:shd w:val="clear" w:color="auto" w:fill="D6E3BC" w:themeFill="accent6" w:themeFillTint="66"/>
            <w:vAlign w:val="center"/>
          </w:tcPr>
          <w:p w14:paraId="4FA6CA40" w14:textId="77777777" w:rsidR="006457A3" w:rsidRPr="008C6C36" w:rsidRDefault="006457A3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Tên thuộc tính</w:t>
            </w:r>
          </w:p>
        </w:tc>
        <w:tc>
          <w:tcPr>
            <w:tcW w:w="1592" w:type="dxa"/>
            <w:shd w:val="clear" w:color="auto" w:fill="D6E3BC" w:themeFill="accent6" w:themeFillTint="66"/>
            <w:vAlign w:val="center"/>
          </w:tcPr>
          <w:p w14:paraId="4CA9E2D3" w14:textId="77777777" w:rsidR="006457A3" w:rsidRPr="008C6C36" w:rsidRDefault="006457A3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Kiểu</w:t>
            </w:r>
          </w:p>
        </w:tc>
        <w:tc>
          <w:tcPr>
            <w:tcW w:w="1568" w:type="dxa"/>
            <w:shd w:val="clear" w:color="auto" w:fill="D6E3BC" w:themeFill="accent6" w:themeFillTint="66"/>
            <w:vAlign w:val="center"/>
          </w:tcPr>
          <w:p w14:paraId="2C6F8FDF" w14:textId="77777777" w:rsidR="006457A3" w:rsidRPr="008C6C36" w:rsidRDefault="006457A3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Ràng buộc</w:t>
            </w:r>
          </w:p>
        </w:tc>
        <w:tc>
          <w:tcPr>
            <w:tcW w:w="4201" w:type="dxa"/>
            <w:shd w:val="clear" w:color="auto" w:fill="D6E3BC" w:themeFill="accent6" w:themeFillTint="66"/>
            <w:vAlign w:val="center"/>
          </w:tcPr>
          <w:p w14:paraId="4EEF21F9" w14:textId="77777777" w:rsidR="006457A3" w:rsidRPr="008C6C36" w:rsidRDefault="006457A3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Ý nghĩa/ghi chú</w:t>
            </w:r>
          </w:p>
        </w:tc>
      </w:tr>
      <w:tr w:rsidR="006457A3" w:rsidRPr="005F2DFA" w14:paraId="5EEACABE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113890F8" w14:textId="77777777" w:rsidR="006457A3" w:rsidRPr="008C6C36" w:rsidRDefault="006457A3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1</w:t>
            </w:r>
          </w:p>
        </w:tc>
        <w:tc>
          <w:tcPr>
            <w:tcW w:w="2003" w:type="dxa"/>
            <w:vAlign w:val="center"/>
          </w:tcPr>
          <w:p w14:paraId="421E27A6" w14:textId="70628493" w:rsidR="006457A3" w:rsidRPr="008C6C36" w:rsidRDefault="006457A3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DonHang</w:t>
            </w:r>
            <w:r w:rsidRPr="008C6C36">
              <w:rPr>
                <w:lang w:val="en-US"/>
              </w:rPr>
              <w:t>Id</w:t>
            </w:r>
          </w:p>
        </w:tc>
        <w:tc>
          <w:tcPr>
            <w:tcW w:w="1592" w:type="dxa"/>
            <w:vAlign w:val="center"/>
          </w:tcPr>
          <w:p w14:paraId="19E3F5EE" w14:textId="77777777" w:rsidR="006457A3" w:rsidRPr="008C6C36" w:rsidRDefault="006457A3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8" w:type="dxa"/>
            <w:vAlign w:val="center"/>
          </w:tcPr>
          <w:p w14:paraId="595E7125" w14:textId="77777777" w:rsidR="006457A3" w:rsidRPr="008C6C36" w:rsidRDefault="006457A3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Khóa chính</w:t>
            </w:r>
          </w:p>
        </w:tc>
        <w:tc>
          <w:tcPr>
            <w:tcW w:w="4201" w:type="dxa"/>
            <w:vAlign w:val="center"/>
          </w:tcPr>
          <w:p w14:paraId="17276F70" w14:textId="77777777" w:rsidR="006457A3" w:rsidRPr="008C6C36" w:rsidRDefault="006457A3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Định danh dữ liệu trong bảng</w:t>
            </w:r>
          </w:p>
        </w:tc>
      </w:tr>
      <w:tr w:rsidR="006457A3" w:rsidRPr="005F2DFA" w14:paraId="7AB5BAB6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7070B78F" w14:textId="77777777" w:rsidR="006457A3" w:rsidRPr="008C6C36" w:rsidRDefault="006457A3" w:rsidP="00291075">
            <w:pPr>
              <w:pStyle w:val="BodyText"/>
              <w:spacing w:after="0" w:line="480" w:lineRule="auto"/>
            </w:pPr>
            <w:r w:rsidRPr="008C6C36">
              <w:t>2</w:t>
            </w:r>
          </w:p>
        </w:tc>
        <w:tc>
          <w:tcPr>
            <w:tcW w:w="2003" w:type="dxa"/>
            <w:vAlign w:val="center"/>
          </w:tcPr>
          <w:p w14:paraId="2F3ECF4D" w14:textId="3F9408EE" w:rsidR="006457A3" w:rsidRPr="008C6C36" w:rsidRDefault="000E45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NgayTao</w:t>
            </w:r>
          </w:p>
        </w:tc>
        <w:tc>
          <w:tcPr>
            <w:tcW w:w="1592" w:type="dxa"/>
            <w:vAlign w:val="center"/>
          </w:tcPr>
          <w:p w14:paraId="17A39B9C" w14:textId="0C749E15" w:rsidR="006457A3" w:rsidRPr="000E453A" w:rsidRDefault="000E45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1568" w:type="dxa"/>
            <w:vAlign w:val="center"/>
          </w:tcPr>
          <w:p w14:paraId="7A9572F4" w14:textId="77777777" w:rsidR="006457A3" w:rsidRPr="008C6C36" w:rsidRDefault="006457A3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5267FF30" w14:textId="51BF470F" w:rsidR="006457A3" w:rsidRPr="000E453A" w:rsidRDefault="006457A3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</w:t>
            </w:r>
            <w:r w:rsidR="000E453A">
              <w:rPr>
                <w:lang w:val="en-US"/>
              </w:rPr>
              <w:t>ngày tạo đơn hàng</w:t>
            </w:r>
          </w:p>
        </w:tc>
      </w:tr>
      <w:tr w:rsidR="006457A3" w:rsidRPr="005F2DFA" w14:paraId="338256D2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28C8D600" w14:textId="77777777" w:rsidR="006457A3" w:rsidRPr="008C6C36" w:rsidRDefault="006457A3" w:rsidP="00291075">
            <w:pPr>
              <w:pStyle w:val="BodyText"/>
              <w:spacing w:after="0" w:line="480" w:lineRule="auto"/>
            </w:pPr>
            <w:r w:rsidRPr="008C6C36">
              <w:t>3</w:t>
            </w:r>
          </w:p>
        </w:tc>
        <w:tc>
          <w:tcPr>
            <w:tcW w:w="2003" w:type="dxa"/>
            <w:vAlign w:val="center"/>
          </w:tcPr>
          <w:p w14:paraId="3BC67778" w14:textId="2411C6A4" w:rsidR="006457A3" w:rsidRPr="008C6C36" w:rsidRDefault="000E45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TongTien</w:t>
            </w:r>
          </w:p>
        </w:tc>
        <w:tc>
          <w:tcPr>
            <w:tcW w:w="1592" w:type="dxa"/>
            <w:vAlign w:val="center"/>
          </w:tcPr>
          <w:p w14:paraId="47E21CA5" w14:textId="75B9C0D6" w:rsidR="006457A3" w:rsidRPr="000E453A" w:rsidRDefault="000E45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Dicimal</w:t>
            </w:r>
          </w:p>
        </w:tc>
        <w:tc>
          <w:tcPr>
            <w:tcW w:w="1568" w:type="dxa"/>
            <w:vAlign w:val="center"/>
          </w:tcPr>
          <w:p w14:paraId="4871CEEA" w14:textId="77777777" w:rsidR="006457A3" w:rsidRPr="008C6C36" w:rsidRDefault="006457A3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511BD334" w14:textId="20451D9C" w:rsidR="006457A3" w:rsidRPr="0088139D" w:rsidRDefault="006457A3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</w:t>
            </w:r>
            <w:r w:rsidR="000E453A">
              <w:rPr>
                <w:lang w:val="en-US"/>
              </w:rPr>
              <w:t>tổng tiền đơn hàng</w:t>
            </w:r>
          </w:p>
        </w:tc>
      </w:tr>
      <w:tr w:rsidR="006457A3" w:rsidRPr="005F2DFA" w14:paraId="153A745F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2A498378" w14:textId="77777777" w:rsidR="006457A3" w:rsidRPr="008C6C36" w:rsidRDefault="006457A3" w:rsidP="00291075">
            <w:pPr>
              <w:pStyle w:val="BodyText"/>
              <w:spacing w:after="0" w:line="480" w:lineRule="auto"/>
            </w:pPr>
            <w:r w:rsidRPr="008C6C36">
              <w:t>4</w:t>
            </w:r>
          </w:p>
        </w:tc>
        <w:tc>
          <w:tcPr>
            <w:tcW w:w="2003" w:type="dxa"/>
            <w:vAlign w:val="center"/>
          </w:tcPr>
          <w:p w14:paraId="61454984" w14:textId="14B643B8" w:rsidR="006457A3" w:rsidRPr="00D2047F" w:rsidRDefault="000E45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KhachHangId</w:t>
            </w:r>
          </w:p>
        </w:tc>
        <w:tc>
          <w:tcPr>
            <w:tcW w:w="1592" w:type="dxa"/>
            <w:vAlign w:val="center"/>
          </w:tcPr>
          <w:p w14:paraId="3A222C43" w14:textId="20A8C493" w:rsidR="006457A3" w:rsidRPr="00D2047F" w:rsidRDefault="000E45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Interger</w:t>
            </w:r>
          </w:p>
        </w:tc>
        <w:tc>
          <w:tcPr>
            <w:tcW w:w="1568" w:type="dxa"/>
            <w:vAlign w:val="center"/>
          </w:tcPr>
          <w:p w14:paraId="4C08E1FA" w14:textId="0BA63C7D" w:rsidR="006457A3" w:rsidRPr="008C6C36" w:rsidRDefault="000E45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Khóa ngoại</w:t>
            </w:r>
          </w:p>
        </w:tc>
        <w:tc>
          <w:tcPr>
            <w:tcW w:w="4201" w:type="dxa"/>
            <w:vAlign w:val="center"/>
          </w:tcPr>
          <w:p w14:paraId="0BD21348" w14:textId="7CC10D6A" w:rsidR="006457A3" w:rsidRPr="00D2047F" w:rsidRDefault="006457A3" w:rsidP="000E453A">
            <w:pPr>
              <w:pStyle w:val="BodyText"/>
              <w:spacing w:after="0" w:line="276" w:lineRule="auto"/>
              <w:rPr>
                <w:lang w:val="en-US"/>
              </w:rPr>
            </w:pPr>
            <w:r w:rsidRPr="008C6C36">
              <w:t xml:space="preserve">Lưu </w:t>
            </w:r>
            <w:r w:rsidR="00456B13">
              <w:rPr>
                <w:lang w:val="en-US"/>
              </w:rPr>
              <w:t>thông tin k</w:t>
            </w:r>
            <w:r w:rsidR="000E453A">
              <w:rPr>
                <w:lang w:val="en-US"/>
              </w:rPr>
              <w:t>hách hàng của đơn hàng, tham chiếu bảng khách hàng</w:t>
            </w:r>
          </w:p>
        </w:tc>
      </w:tr>
      <w:tr w:rsidR="006457A3" w:rsidRPr="005F2DFA" w14:paraId="0AC66CC8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7E8F115D" w14:textId="77777777" w:rsidR="006457A3" w:rsidRPr="0028343A" w:rsidRDefault="006457A3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003" w:type="dxa"/>
            <w:vAlign w:val="center"/>
          </w:tcPr>
          <w:p w14:paraId="519A071C" w14:textId="6B7B19CF" w:rsidR="006457A3" w:rsidRDefault="000E45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NhanVienId</w:t>
            </w:r>
          </w:p>
        </w:tc>
        <w:tc>
          <w:tcPr>
            <w:tcW w:w="1592" w:type="dxa"/>
            <w:vAlign w:val="center"/>
          </w:tcPr>
          <w:p w14:paraId="1D0F8D6C" w14:textId="79B23721" w:rsidR="006457A3" w:rsidRPr="000E453A" w:rsidRDefault="000E45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Interger</w:t>
            </w:r>
          </w:p>
        </w:tc>
        <w:tc>
          <w:tcPr>
            <w:tcW w:w="1568" w:type="dxa"/>
            <w:vAlign w:val="center"/>
          </w:tcPr>
          <w:p w14:paraId="78B13050" w14:textId="7DC2C718" w:rsidR="006457A3" w:rsidRPr="008C6C36" w:rsidRDefault="000E453A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Khóa ngoại</w:t>
            </w:r>
          </w:p>
        </w:tc>
        <w:tc>
          <w:tcPr>
            <w:tcW w:w="4201" w:type="dxa"/>
            <w:vAlign w:val="center"/>
          </w:tcPr>
          <w:p w14:paraId="4097633A" w14:textId="5A125F90" w:rsidR="006457A3" w:rsidRPr="0028343A" w:rsidRDefault="006457A3" w:rsidP="000E453A">
            <w:pPr>
              <w:pStyle w:val="BodyText"/>
              <w:spacing w:after="0" w:line="276" w:lineRule="auto"/>
              <w:rPr>
                <w:lang w:val="en-US"/>
              </w:rPr>
            </w:pPr>
            <w:r>
              <w:rPr>
                <w:lang w:val="en-US"/>
              </w:rPr>
              <w:t xml:space="preserve">Lưu thông tin </w:t>
            </w:r>
            <w:r w:rsidR="000E453A">
              <w:rPr>
                <w:lang w:val="en-US"/>
              </w:rPr>
              <w:t>của nhân viên lập đơn hàng tham chếu bảng nhân viên</w:t>
            </w:r>
          </w:p>
        </w:tc>
      </w:tr>
    </w:tbl>
    <w:p w14:paraId="473B70C6" w14:textId="77777777" w:rsidR="006457A3" w:rsidRDefault="006457A3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0A83F441" w14:textId="61BEECAC" w:rsidR="000C1812" w:rsidRDefault="000C1812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Bảng chi tiết đơn hàng</w:t>
      </w:r>
    </w:p>
    <w:tbl>
      <w:tblPr>
        <w:tblStyle w:val="TableGrid"/>
        <w:tblW w:w="10201" w:type="dxa"/>
        <w:tblLook w:val="01E0" w:firstRow="1" w:lastRow="1" w:firstColumn="1" w:lastColumn="1" w:noHBand="0" w:noVBand="0"/>
      </w:tblPr>
      <w:tblGrid>
        <w:gridCol w:w="838"/>
        <w:gridCol w:w="2003"/>
        <w:gridCol w:w="1592"/>
        <w:gridCol w:w="1569"/>
        <w:gridCol w:w="4199"/>
      </w:tblGrid>
      <w:tr w:rsidR="00B27DB6" w:rsidRPr="005F2DFA" w14:paraId="21DA59EA" w14:textId="77777777" w:rsidTr="00E81E94">
        <w:trPr>
          <w:trHeight w:val="276"/>
        </w:trPr>
        <w:tc>
          <w:tcPr>
            <w:tcW w:w="838" w:type="dxa"/>
            <w:shd w:val="clear" w:color="auto" w:fill="D6E3BC" w:themeFill="accent6" w:themeFillTint="66"/>
            <w:vAlign w:val="center"/>
          </w:tcPr>
          <w:p w14:paraId="3F46E378" w14:textId="77777777" w:rsidR="00B27DB6" w:rsidRPr="008C6C36" w:rsidRDefault="00B27DB6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2003" w:type="dxa"/>
            <w:shd w:val="clear" w:color="auto" w:fill="D6E3BC" w:themeFill="accent6" w:themeFillTint="66"/>
            <w:vAlign w:val="center"/>
          </w:tcPr>
          <w:p w14:paraId="1D91446B" w14:textId="77777777" w:rsidR="00B27DB6" w:rsidRPr="008C6C36" w:rsidRDefault="00B27DB6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Tên thuộc tính</w:t>
            </w:r>
          </w:p>
        </w:tc>
        <w:tc>
          <w:tcPr>
            <w:tcW w:w="1592" w:type="dxa"/>
            <w:shd w:val="clear" w:color="auto" w:fill="D6E3BC" w:themeFill="accent6" w:themeFillTint="66"/>
            <w:vAlign w:val="center"/>
          </w:tcPr>
          <w:p w14:paraId="68FA7DD5" w14:textId="77777777" w:rsidR="00B27DB6" w:rsidRPr="008C6C36" w:rsidRDefault="00B27DB6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Kiểu</w:t>
            </w:r>
          </w:p>
        </w:tc>
        <w:tc>
          <w:tcPr>
            <w:tcW w:w="1569" w:type="dxa"/>
            <w:shd w:val="clear" w:color="auto" w:fill="D6E3BC" w:themeFill="accent6" w:themeFillTint="66"/>
            <w:vAlign w:val="center"/>
          </w:tcPr>
          <w:p w14:paraId="6CBA40B9" w14:textId="77777777" w:rsidR="00B27DB6" w:rsidRPr="008C6C36" w:rsidRDefault="00B27DB6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Ràng buộc</w:t>
            </w:r>
          </w:p>
        </w:tc>
        <w:tc>
          <w:tcPr>
            <w:tcW w:w="4199" w:type="dxa"/>
            <w:shd w:val="clear" w:color="auto" w:fill="D6E3BC" w:themeFill="accent6" w:themeFillTint="66"/>
            <w:vAlign w:val="center"/>
          </w:tcPr>
          <w:p w14:paraId="4051EC13" w14:textId="77777777" w:rsidR="00B27DB6" w:rsidRPr="008C6C36" w:rsidRDefault="00B27DB6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Ý nghĩa/ghi chú</w:t>
            </w:r>
          </w:p>
        </w:tc>
      </w:tr>
      <w:tr w:rsidR="00B27DB6" w:rsidRPr="005F2DFA" w14:paraId="3C4F8DDD" w14:textId="77777777" w:rsidTr="00291075">
        <w:trPr>
          <w:trHeight w:val="276"/>
        </w:trPr>
        <w:tc>
          <w:tcPr>
            <w:tcW w:w="838" w:type="dxa"/>
            <w:vAlign w:val="center"/>
          </w:tcPr>
          <w:p w14:paraId="50B824A6" w14:textId="77777777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1</w:t>
            </w:r>
          </w:p>
        </w:tc>
        <w:tc>
          <w:tcPr>
            <w:tcW w:w="2003" w:type="dxa"/>
            <w:vAlign w:val="center"/>
          </w:tcPr>
          <w:p w14:paraId="4362C873" w14:textId="3E4C1E24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DonHangId</w:t>
            </w:r>
          </w:p>
        </w:tc>
        <w:tc>
          <w:tcPr>
            <w:tcW w:w="1592" w:type="dxa"/>
            <w:vAlign w:val="center"/>
          </w:tcPr>
          <w:p w14:paraId="3FB0BCF1" w14:textId="77777777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9" w:type="dxa"/>
            <w:vMerge w:val="restart"/>
            <w:vAlign w:val="center"/>
          </w:tcPr>
          <w:p w14:paraId="7A4D493B" w14:textId="77777777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Khóa chính</w:t>
            </w:r>
          </w:p>
        </w:tc>
        <w:tc>
          <w:tcPr>
            <w:tcW w:w="4199" w:type="dxa"/>
            <w:vMerge w:val="restart"/>
            <w:vAlign w:val="center"/>
          </w:tcPr>
          <w:p w14:paraId="01FF5AEB" w14:textId="77777777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Định danh dữ liệu trong bảng</w:t>
            </w:r>
          </w:p>
        </w:tc>
      </w:tr>
      <w:tr w:rsidR="00B27DB6" w:rsidRPr="005F2DFA" w14:paraId="7272D0D3" w14:textId="77777777" w:rsidTr="00291075">
        <w:trPr>
          <w:trHeight w:val="276"/>
        </w:trPr>
        <w:tc>
          <w:tcPr>
            <w:tcW w:w="838" w:type="dxa"/>
            <w:vAlign w:val="center"/>
          </w:tcPr>
          <w:p w14:paraId="53021C5F" w14:textId="77777777" w:rsidR="00B27DB6" w:rsidRPr="008C6C36" w:rsidRDefault="00B27DB6" w:rsidP="00291075">
            <w:pPr>
              <w:pStyle w:val="BodyText"/>
              <w:spacing w:after="0" w:line="480" w:lineRule="auto"/>
            </w:pPr>
            <w:r w:rsidRPr="008C6C36">
              <w:t>2</w:t>
            </w:r>
          </w:p>
        </w:tc>
        <w:tc>
          <w:tcPr>
            <w:tcW w:w="2003" w:type="dxa"/>
            <w:vAlign w:val="center"/>
          </w:tcPr>
          <w:p w14:paraId="13074520" w14:textId="0D2D1C3A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SanPhamId</w:t>
            </w:r>
          </w:p>
        </w:tc>
        <w:tc>
          <w:tcPr>
            <w:tcW w:w="1592" w:type="dxa"/>
            <w:vAlign w:val="center"/>
          </w:tcPr>
          <w:p w14:paraId="18F3A396" w14:textId="57FC1C3E" w:rsidR="00B27DB6" w:rsidRPr="008C6C36" w:rsidRDefault="00B27DB6" w:rsidP="00291075">
            <w:pPr>
              <w:pStyle w:val="BodyText"/>
              <w:spacing w:after="0" w:line="480" w:lineRule="auto"/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9" w:type="dxa"/>
            <w:vMerge/>
            <w:vAlign w:val="center"/>
          </w:tcPr>
          <w:p w14:paraId="55D7657E" w14:textId="77777777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199" w:type="dxa"/>
            <w:vMerge/>
            <w:vAlign w:val="center"/>
          </w:tcPr>
          <w:p w14:paraId="435D6EDC" w14:textId="7DD46E68" w:rsidR="00B27DB6" w:rsidRPr="008C6C36" w:rsidRDefault="00B27DB6" w:rsidP="00291075">
            <w:pPr>
              <w:pStyle w:val="BodyText"/>
              <w:spacing w:after="0" w:line="276" w:lineRule="auto"/>
              <w:rPr>
                <w:lang w:val="en-US"/>
              </w:rPr>
            </w:pPr>
          </w:p>
        </w:tc>
      </w:tr>
      <w:tr w:rsidR="00B27DB6" w:rsidRPr="005F2DFA" w14:paraId="15E04035" w14:textId="77777777" w:rsidTr="00291075">
        <w:trPr>
          <w:trHeight w:val="276"/>
        </w:trPr>
        <w:tc>
          <w:tcPr>
            <w:tcW w:w="838" w:type="dxa"/>
            <w:vAlign w:val="center"/>
          </w:tcPr>
          <w:p w14:paraId="0CE09B9B" w14:textId="570BEB06" w:rsidR="00B27DB6" w:rsidRPr="00B27DB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003" w:type="dxa"/>
            <w:vAlign w:val="center"/>
          </w:tcPr>
          <w:p w14:paraId="1FBE48DA" w14:textId="25118ADC" w:rsidR="00B27DB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SoLuong</w:t>
            </w:r>
          </w:p>
        </w:tc>
        <w:tc>
          <w:tcPr>
            <w:tcW w:w="1592" w:type="dxa"/>
            <w:vAlign w:val="center"/>
          </w:tcPr>
          <w:p w14:paraId="61FD87DE" w14:textId="79A73E20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9" w:type="dxa"/>
            <w:vAlign w:val="center"/>
          </w:tcPr>
          <w:p w14:paraId="56524416" w14:textId="77777777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199" w:type="dxa"/>
            <w:vAlign w:val="center"/>
          </w:tcPr>
          <w:p w14:paraId="2D0AE42C" w14:textId="317E0446" w:rsidR="00B27DB6" w:rsidRPr="008C6C36" w:rsidRDefault="00B27DB6" w:rsidP="00291075">
            <w:pPr>
              <w:pStyle w:val="BodyText"/>
              <w:spacing w:after="0" w:line="276" w:lineRule="auto"/>
              <w:rPr>
                <w:lang w:val="en-US"/>
              </w:rPr>
            </w:pPr>
            <w:r>
              <w:rPr>
                <w:lang w:val="en-US"/>
              </w:rPr>
              <w:t>Lưu lại số lượng của từng loại sản phẩm</w:t>
            </w:r>
          </w:p>
        </w:tc>
      </w:tr>
      <w:tr w:rsidR="00B27DB6" w:rsidRPr="005F2DFA" w14:paraId="10A5BBE4" w14:textId="77777777" w:rsidTr="00291075">
        <w:trPr>
          <w:trHeight w:val="276"/>
        </w:trPr>
        <w:tc>
          <w:tcPr>
            <w:tcW w:w="838" w:type="dxa"/>
            <w:vAlign w:val="center"/>
          </w:tcPr>
          <w:p w14:paraId="3B56F5D8" w14:textId="4125CD61" w:rsidR="00B27DB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003" w:type="dxa"/>
            <w:vAlign w:val="center"/>
          </w:tcPr>
          <w:p w14:paraId="122229CD" w14:textId="0BEE3505" w:rsidR="00B27DB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DonGia</w:t>
            </w:r>
          </w:p>
        </w:tc>
        <w:tc>
          <w:tcPr>
            <w:tcW w:w="1592" w:type="dxa"/>
            <w:vAlign w:val="center"/>
          </w:tcPr>
          <w:p w14:paraId="43AA5824" w14:textId="6F5F3363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Dicimal</w:t>
            </w:r>
          </w:p>
        </w:tc>
        <w:tc>
          <w:tcPr>
            <w:tcW w:w="1569" w:type="dxa"/>
            <w:vAlign w:val="center"/>
          </w:tcPr>
          <w:p w14:paraId="79043F88" w14:textId="77777777" w:rsidR="00B27DB6" w:rsidRPr="008C6C36" w:rsidRDefault="00B27DB6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199" w:type="dxa"/>
            <w:vAlign w:val="center"/>
          </w:tcPr>
          <w:p w14:paraId="3306382C" w14:textId="00597287" w:rsidR="00B27DB6" w:rsidRDefault="00B27DB6" w:rsidP="00291075">
            <w:pPr>
              <w:pStyle w:val="BodyText"/>
              <w:spacing w:after="0" w:line="276" w:lineRule="auto"/>
              <w:rPr>
                <w:lang w:val="en-US"/>
              </w:rPr>
            </w:pPr>
            <w:r>
              <w:rPr>
                <w:lang w:val="en-US"/>
              </w:rPr>
              <w:t>Lưu lại đơn giá của từng loại sản phẩm</w:t>
            </w:r>
          </w:p>
        </w:tc>
      </w:tr>
    </w:tbl>
    <w:p w14:paraId="0104557F" w14:textId="77777777" w:rsidR="005A40A1" w:rsidRDefault="005A40A1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7CE79818" w14:textId="62943F76" w:rsidR="000C1812" w:rsidRDefault="000C1812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Bảng nhà cung cấp</w:t>
      </w:r>
    </w:p>
    <w:tbl>
      <w:tblPr>
        <w:tblStyle w:val="TableGrid"/>
        <w:tblW w:w="10201" w:type="dxa"/>
        <w:tblLook w:val="01E0" w:firstRow="1" w:lastRow="1" w:firstColumn="1" w:lastColumn="1" w:noHBand="0" w:noVBand="0"/>
      </w:tblPr>
      <w:tblGrid>
        <w:gridCol w:w="837"/>
        <w:gridCol w:w="2003"/>
        <w:gridCol w:w="1592"/>
        <w:gridCol w:w="1568"/>
        <w:gridCol w:w="4201"/>
      </w:tblGrid>
      <w:tr w:rsidR="00E81E94" w:rsidRPr="005F2DFA" w14:paraId="5783F476" w14:textId="77777777" w:rsidTr="00E81E94">
        <w:trPr>
          <w:trHeight w:val="276"/>
        </w:trPr>
        <w:tc>
          <w:tcPr>
            <w:tcW w:w="837" w:type="dxa"/>
            <w:shd w:val="clear" w:color="auto" w:fill="D6E3BC" w:themeFill="accent6" w:themeFillTint="66"/>
            <w:vAlign w:val="center"/>
          </w:tcPr>
          <w:p w14:paraId="11FB13F1" w14:textId="77777777" w:rsidR="003424C1" w:rsidRPr="008C6C36" w:rsidRDefault="003424C1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2003" w:type="dxa"/>
            <w:shd w:val="clear" w:color="auto" w:fill="D6E3BC" w:themeFill="accent6" w:themeFillTint="66"/>
            <w:vAlign w:val="center"/>
          </w:tcPr>
          <w:p w14:paraId="6838C570" w14:textId="77777777" w:rsidR="003424C1" w:rsidRPr="008C6C36" w:rsidRDefault="003424C1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Tên thuộc tính</w:t>
            </w:r>
          </w:p>
        </w:tc>
        <w:tc>
          <w:tcPr>
            <w:tcW w:w="1592" w:type="dxa"/>
            <w:shd w:val="clear" w:color="auto" w:fill="D6E3BC" w:themeFill="accent6" w:themeFillTint="66"/>
            <w:vAlign w:val="center"/>
          </w:tcPr>
          <w:p w14:paraId="64FB3F10" w14:textId="77777777" w:rsidR="003424C1" w:rsidRPr="008C6C36" w:rsidRDefault="003424C1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Kiểu</w:t>
            </w:r>
          </w:p>
        </w:tc>
        <w:tc>
          <w:tcPr>
            <w:tcW w:w="1568" w:type="dxa"/>
            <w:shd w:val="clear" w:color="auto" w:fill="D6E3BC" w:themeFill="accent6" w:themeFillTint="66"/>
            <w:vAlign w:val="center"/>
          </w:tcPr>
          <w:p w14:paraId="15AF3FCD" w14:textId="77777777" w:rsidR="003424C1" w:rsidRPr="008C6C36" w:rsidRDefault="003424C1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Ràng buộc</w:t>
            </w:r>
          </w:p>
        </w:tc>
        <w:tc>
          <w:tcPr>
            <w:tcW w:w="4201" w:type="dxa"/>
            <w:shd w:val="clear" w:color="auto" w:fill="D6E3BC" w:themeFill="accent6" w:themeFillTint="66"/>
            <w:vAlign w:val="center"/>
          </w:tcPr>
          <w:p w14:paraId="7F2F6007" w14:textId="77777777" w:rsidR="003424C1" w:rsidRPr="008C6C36" w:rsidRDefault="003424C1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8C6C36">
              <w:rPr>
                <w:rFonts w:ascii="Times New Roman" w:hAnsi="Times New Roman" w:cs="Times New Roman"/>
              </w:rPr>
              <w:t>Ý nghĩa/ghi chú</w:t>
            </w:r>
          </w:p>
        </w:tc>
      </w:tr>
      <w:tr w:rsidR="003424C1" w:rsidRPr="005F2DFA" w14:paraId="3809CD07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7C463FE2" w14:textId="77777777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1</w:t>
            </w:r>
          </w:p>
        </w:tc>
        <w:tc>
          <w:tcPr>
            <w:tcW w:w="2003" w:type="dxa"/>
            <w:vAlign w:val="center"/>
          </w:tcPr>
          <w:p w14:paraId="2E0DCC52" w14:textId="38AF0296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NhaCungCap</w:t>
            </w:r>
            <w:r w:rsidRPr="008C6C36">
              <w:rPr>
                <w:lang w:val="en-US"/>
              </w:rPr>
              <w:t>Id</w:t>
            </w:r>
          </w:p>
        </w:tc>
        <w:tc>
          <w:tcPr>
            <w:tcW w:w="1592" w:type="dxa"/>
            <w:vAlign w:val="center"/>
          </w:tcPr>
          <w:p w14:paraId="62642C25" w14:textId="77777777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8" w:type="dxa"/>
            <w:vAlign w:val="center"/>
          </w:tcPr>
          <w:p w14:paraId="37FE76C9" w14:textId="77777777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Khóa chính</w:t>
            </w:r>
          </w:p>
        </w:tc>
        <w:tc>
          <w:tcPr>
            <w:tcW w:w="4201" w:type="dxa"/>
            <w:vAlign w:val="center"/>
          </w:tcPr>
          <w:p w14:paraId="381FD3B6" w14:textId="77777777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Định danh dữ liệu trong bảng</w:t>
            </w:r>
          </w:p>
        </w:tc>
      </w:tr>
      <w:tr w:rsidR="003424C1" w:rsidRPr="005F2DFA" w14:paraId="27E0F317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6B0B4C33" w14:textId="77777777" w:rsidR="003424C1" w:rsidRPr="008C6C36" w:rsidRDefault="003424C1" w:rsidP="00291075">
            <w:pPr>
              <w:pStyle w:val="BodyText"/>
              <w:spacing w:after="0" w:line="480" w:lineRule="auto"/>
            </w:pPr>
            <w:r w:rsidRPr="008C6C36">
              <w:t>2</w:t>
            </w:r>
          </w:p>
        </w:tc>
        <w:tc>
          <w:tcPr>
            <w:tcW w:w="2003" w:type="dxa"/>
            <w:vAlign w:val="center"/>
          </w:tcPr>
          <w:p w14:paraId="2B772562" w14:textId="1CC3CBE6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TenNhaCungCap</w:t>
            </w:r>
          </w:p>
        </w:tc>
        <w:tc>
          <w:tcPr>
            <w:tcW w:w="1592" w:type="dxa"/>
            <w:vAlign w:val="center"/>
          </w:tcPr>
          <w:p w14:paraId="14E1E6F6" w14:textId="034D1879" w:rsidR="003424C1" w:rsidRPr="000E453A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68" w:type="dxa"/>
            <w:vAlign w:val="center"/>
          </w:tcPr>
          <w:p w14:paraId="39663459" w14:textId="77777777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20F31107" w14:textId="0420D768" w:rsidR="003424C1" w:rsidRPr="000E453A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</w:t>
            </w:r>
            <w:r>
              <w:rPr>
                <w:lang w:val="en-US"/>
              </w:rPr>
              <w:t>thông tin nhà cung cấp</w:t>
            </w:r>
          </w:p>
        </w:tc>
      </w:tr>
      <w:tr w:rsidR="003424C1" w:rsidRPr="005F2DFA" w14:paraId="69266A64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7BDA8002" w14:textId="77777777" w:rsidR="003424C1" w:rsidRPr="008C6C36" w:rsidRDefault="003424C1" w:rsidP="00291075">
            <w:pPr>
              <w:pStyle w:val="BodyText"/>
              <w:spacing w:after="0" w:line="480" w:lineRule="auto"/>
            </w:pPr>
            <w:r w:rsidRPr="008C6C36">
              <w:t>3</w:t>
            </w:r>
          </w:p>
        </w:tc>
        <w:tc>
          <w:tcPr>
            <w:tcW w:w="2003" w:type="dxa"/>
            <w:vAlign w:val="center"/>
          </w:tcPr>
          <w:p w14:paraId="086DD7F2" w14:textId="799EF944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DiaChi</w:t>
            </w:r>
          </w:p>
        </w:tc>
        <w:tc>
          <w:tcPr>
            <w:tcW w:w="1592" w:type="dxa"/>
            <w:vAlign w:val="center"/>
          </w:tcPr>
          <w:p w14:paraId="79022545" w14:textId="3039E6E2" w:rsidR="003424C1" w:rsidRPr="000E453A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68" w:type="dxa"/>
            <w:vAlign w:val="center"/>
          </w:tcPr>
          <w:p w14:paraId="625CB768" w14:textId="77777777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19F50DFD" w14:textId="21CC83D2" w:rsidR="003424C1" w:rsidRPr="003424C1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</w:t>
            </w:r>
            <w:r>
              <w:rPr>
                <w:lang w:val="en-US"/>
              </w:rPr>
              <w:t>địa chỉ nhà cung cấp</w:t>
            </w:r>
          </w:p>
        </w:tc>
      </w:tr>
      <w:tr w:rsidR="003424C1" w:rsidRPr="005F2DFA" w14:paraId="79464D96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01CC631C" w14:textId="77777777" w:rsidR="003424C1" w:rsidRPr="008C6C36" w:rsidRDefault="003424C1" w:rsidP="00291075">
            <w:pPr>
              <w:pStyle w:val="BodyText"/>
              <w:spacing w:after="0" w:line="480" w:lineRule="auto"/>
            </w:pPr>
            <w:r w:rsidRPr="008C6C36">
              <w:t>4</w:t>
            </w:r>
          </w:p>
        </w:tc>
        <w:tc>
          <w:tcPr>
            <w:tcW w:w="2003" w:type="dxa"/>
            <w:vAlign w:val="center"/>
          </w:tcPr>
          <w:p w14:paraId="1902E86A" w14:textId="72456D3C" w:rsidR="003424C1" w:rsidRPr="00D2047F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SoDienThoai</w:t>
            </w:r>
          </w:p>
        </w:tc>
        <w:tc>
          <w:tcPr>
            <w:tcW w:w="1592" w:type="dxa"/>
            <w:vAlign w:val="center"/>
          </w:tcPr>
          <w:p w14:paraId="1F9AE9AD" w14:textId="43531ECF" w:rsidR="003424C1" w:rsidRPr="00D2047F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Varchar(13)</w:t>
            </w:r>
          </w:p>
        </w:tc>
        <w:tc>
          <w:tcPr>
            <w:tcW w:w="1568" w:type="dxa"/>
            <w:vAlign w:val="center"/>
          </w:tcPr>
          <w:p w14:paraId="1503610D" w14:textId="729AE061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3DAEE2F9" w14:textId="18D01441" w:rsidR="003424C1" w:rsidRPr="00D2047F" w:rsidRDefault="003424C1" w:rsidP="00291075">
            <w:pPr>
              <w:pStyle w:val="BodyText"/>
              <w:spacing w:after="0" w:line="276" w:lineRule="auto"/>
              <w:rPr>
                <w:lang w:val="en-US"/>
              </w:rPr>
            </w:pPr>
            <w:r w:rsidRPr="008C6C36">
              <w:t xml:space="preserve">Lưu </w:t>
            </w:r>
            <w:r>
              <w:rPr>
                <w:lang w:val="en-US"/>
              </w:rPr>
              <w:t>số điện thoại nhà cung cấp</w:t>
            </w:r>
          </w:p>
        </w:tc>
      </w:tr>
      <w:tr w:rsidR="003424C1" w:rsidRPr="005F2DFA" w14:paraId="51F8358F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191B593F" w14:textId="77777777" w:rsidR="003424C1" w:rsidRPr="0028343A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003" w:type="dxa"/>
            <w:vAlign w:val="center"/>
          </w:tcPr>
          <w:p w14:paraId="493B9323" w14:textId="16C7BAC9" w:rsidR="003424C1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Emai</w:t>
            </w:r>
          </w:p>
        </w:tc>
        <w:tc>
          <w:tcPr>
            <w:tcW w:w="1592" w:type="dxa"/>
            <w:vAlign w:val="center"/>
          </w:tcPr>
          <w:p w14:paraId="0D8889F9" w14:textId="5397E44D" w:rsidR="003424C1" w:rsidRPr="000E453A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68" w:type="dxa"/>
            <w:vAlign w:val="center"/>
          </w:tcPr>
          <w:p w14:paraId="4A21CA48" w14:textId="051E3318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0D5A082C" w14:textId="0D135992" w:rsidR="003424C1" w:rsidRPr="0028343A" w:rsidRDefault="003424C1" w:rsidP="00291075">
            <w:pPr>
              <w:pStyle w:val="BodyText"/>
              <w:spacing w:after="0" w:line="276" w:lineRule="auto"/>
              <w:rPr>
                <w:lang w:val="en-US"/>
              </w:rPr>
            </w:pPr>
            <w:r>
              <w:rPr>
                <w:lang w:val="en-US"/>
              </w:rPr>
              <w:t>Lưu email nhà cung cấp</w:t>
            </w:r>
          </w:p>
        </w:tc>
      </w:tr>
      <w:tr w:rsidR="003424C1" w:rsidRPr="005F2DFA" w14:paraId="5B43CA49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4196E5D5" w14:textId="3A5FFAF9" w:rsidR="003424C1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003" w:type="dxa"/>
            <w:vAlign w:val="center"/>
          </w:tcPr>
          <w:p w14:paraId="54FBF731" w14:textId="10BCEA6D" w:rsidR="003424C1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MST</w:t>
            </w:r>
          </w:p>
        </w:tc>
        <w:tc>
          <w:tcPr>
            <w:tcW w:w="1592" w:type="dxa"/>
            <w:vAlign w:val="center"/>
          </w:tcPr>
          <w:p w14:paraId="6146F255" w14:textId="247B340F" w:rsidR="003424C1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Varchar(50)</w:t>
            </w:r>
          </w:p>
        </w:tc>
        <w:tc>
          <w:tcPr>
            <w:tcW w:w="1568" w:type="dxa"/>
            <w:vAlign w:val="center"/>
          </w:tcPr>
          <w:p w14:paraId="79CB976B" w14:textId="77777777" w:rsidR="003424C1" w:rsidRPr="008C6C36" w:rsidRDefault="003424C1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127CDD55" w14:textId="40CC3824" w:rsidR="003424C1" w:rsidRDefault="003424C1" w:rsidP="00291075">
            <w:pPr>
              <w:pStyle w:val="BodyText"/>
              <w:spacing w:after="0" w:line="276" w:lineRule="auto"/>
              <w:rPr>
                <w:lang w:val="en-US"/>
              </w:rPr>
            </w:pPr>
            <w:r>
              <w:rPr>
                <w:lang w:val="en-US"/>
              </w:rPr>
              <w:t>Lưu mã số thuế nhà cung cấp</w:t>
            </w:r>
          </w:p>
        </w:tc>
      </w:tr>
    </w:tbl>
    <w:p w14:paraId="0672007A" w14:textId="77777777" w:rsidR="003137A1" w:rsidRDefault="003137A1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9577968" w14:textId="7A1C8D5D" w:rsidR="000C1812" w:rsidRDefault="000C1812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Bảng phiếu nhập</w:t>
      </w:r>
    </w:p>
    <w:tbl>
      <w:tblPr>
        <w:tblStyle w:val="TableGrid"/>
        <w:tblW w:w="10201" w:type="dxa"/>
        <w:tblLook w:val="01E0" w:firstRow="1" w:lastRow="1" w:firstColumn="1" w:lastColumn="1" w:noHBand="0" w:noVBand="0"/>
      </w:tblPr>
      <w:tblGrid>
        <w:gridCol w:w="837"/>
        <w:gridCol w:w="2003"/>
        <w:gridCol w:w="1592"/>
        <w:gridCol w:w="1568"/>
        <w:gridCol w:w="4201"/>
      </w:tblGrid>
      <w:tr w:rsidR="00E81E94" w:rsidRPr="005F2DFA" w14:paraId="69915442" w14:textId="77777777" w:rsidTr="00E81E94">
        <w:trPr>
          <w:trHeight w:val="276"/>
        </w:trPr>
        <w:tc>
          <w:tcPr>
            <w:tcW w:w="837" w:type="dxa"/>
            <w:shd w:val="clear" w:color="auto" w:fill="D6E3BC" w:themeFill="accent6" w:themeFillTint="66"/>
            <w:vAlign w:val="center"/>
          </w:tcPr>
          <w:p w14:paraId="26A1EA4F" w14:textId="77777777" w:rsidR="00CC4F44" w:rsidRPr="00E81E94" w:rsidRDefault="00CC4F44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81E94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2003" w:type="dxa"/>
            <w:shd w:val="clear" w:color="auto" w:fill="D6E3BC" w:themeFill="accent6" w:themeFillTint="66"/>
            <w:vAlign w:val="center"/>
          </w:tcPr>
          <w:p w14:paraId="2CA6A2A8" w14:textId="77777777" w:rsidR="00CC4F44" w:rsidRPr="00E81E94" w:rsidRDefault="00CC4F44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81E94">
              <w:rPr>
                <w:rFonts w:ascii="Times New Roman" w:hAnsi="Times New Roman" w:cs="Times New Roman"/>
              </w:rPr>
              <w:t>Tên thuộc tính</w:t>
            </w:r>
          </w:p>
        </w:tc>
        <w:tc>
          <w:tcPr>
            <w:tcW w:w="1592" w:type="dxa"/>
            <w:shd w:val="clear" w:color="auto" w:fill="D6E3BC" w:themeFill="accent6" w:themeFillTint="66"/>
            <w:vAlign w:val="center"/>
          </w:tcPr>
          <w:p w14:paraId="0FBAD0BA" w14:textId="77777777" w:rsidR="00CC4F44" w:rsidRPr="00E81E94" w:rsidRDefault="00CC4F44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81E94">
              <w:rPr>
                <w:rFonts w:ascii="Times New Roman" w:hAnsi="Times New Roman" w:cs="Times New Roman"/>
              </w:rPr>
              <w:t>Kiểu</w:t>
            </w:r>
          </w:p>
        </w:tc>
        <w:tc>
          <w:tcPr>
            <w:tcW w:w="1568" w:type="dxa"/>
            <w:shd w:val="clear" w:color="auto" w:fill="D6E3BC" w:themeFill="accent6" w:themeFillTint="66"/>
            <w:vAlign w:val="center"/>
          </w:tcPr>
          <w:p w14:paraId="0CE6288F" w14:textId="77777777" w:rsidR="00CC4F44" w:rsidRPr="00E81E94" w:rsidRDefault="00CC4F44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81E94">
              <w:rPr>
                <w:rFonts w:ascii="Times New Roman" w:hAnsi="Times New Roman" w:cs="Times New Roman"/>
              </w:rPr>
              <w:t>Ràng buộc</w:t>
            </w:r>
          </w:p>
        </w:tc>
        <w:tc>
          <w:tcPr>
            <w:tcW w:w="4201" w:type="dxa"/>
            <w:shd w:val="clear" w:color="auto" w:fill="D6E3BC" w:themeFill="accent6" w:themeFillTint="66"/>
            <w:vAlign w:val="center"/>
          </w:tcPr>
          <w:p w14:paraId="74AE9B86" w14:textId="77777777" w:rsidR="00CC4F44" w:rsidRPr="00E81E94" w:rsidRDefault="00CC4F44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81E94">
              <w:rPr>
                <w:rFonts w:ascii="Times New Roman" w:hAnsi="Times New Roman" w:cs="Times New Roman"/>
              </w:rPr>
              <w:t>Ý nghĩa/ghi chú</w:t>
            </w:r>
          </w:p>
        </w:tc>
      </w:tr>
      <w:tr w:rsidR="00CC4F44" w:rsidRPr="005F2DFA" w14:paraId="46CA4D79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075A51DB" w14:textId="77777777" w:rsidR="00CC4F44" w:rsidRPr="008C6C36" w:rsidRDefault="00CC4F44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1</w:t>
            </w:r>
          </w:p>
        </w:tc>
        <w:tc>
          <w:tcPr>
            <w:tcW w:w="2003" w:type="dxa"/>
            <w:vAlign w:val="center"/>
          </w:tcPr>
          <w:p w14:paraId="2F02E4EC" w14:textId="59BF5AE8" w:rsidR="00CC4F44" w:rsidRPr="008C6C36" w:rsidRDefault="00004A2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PhieuNhap</w:t>
            </w:r>
            <w:r w:rsidR="00CC4F44" w:rsidRPr="008C6C36">
              <w:rPr>
                <w:lang w:val="en-US"/>
              </w:rPr>
              <w:t>Id</w:t>
            </w:r>
          </w:p>
        </w:tc>
        <w:tc>
          <w:tcPr>
            <w:tcW w:w="1592" w:type="dxa"/>
            <w:vAlign w:val="center"/>
          </w:tcPr>
          <w:p w14:paraId="1D150B93" w14:textId="77777777" w:rsidR="00CC4F44" w:rsidRPr="008C6C36" w:rsidRDefault="00CC4F44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8" w:type="dxa"/>
            <w:vAlign w:val="center"/>
          </w:tcPr>
          <w:p w14:paraId="4B69D813" w14:textId="77777777" w:rsidR="00CC4F44" w:rsidRPr="008C6C36" w:rsidRDefault="00CC4F44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Khóa chính</w:t>
            </w:r>
          </w:p>
        </w:tc>
        <w:tc>
          <w:tcPr>
            <w:tcW w:w="4201" w:type="dxa"/>
            <w:vAlign w:val="center"/>
          </w:tcPr>
          <w:p w14:paraId="36932A4B" w14:textId="77777777" w:rsidR="00CC4F44" w:rsidRPr="008C6C36" w:rsidRDefault="00CC4F44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Định danh dữ liệu trong bảng</w:t>
            </w:r>
          </w:p>
        </w:tc>
      </w:tr>
      <w:tr w:rsidR="00CC4F44" w:rsidRPr="005F2DFA" w14:paraId="371BAD58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5A0AE6B5" w14:textId="77777777" w:rsidR="00CC4F44" w:rsidRPr="008C6C36" w:rsidRDefault="00CC4F44" w:rsidP="00291075">
            <w:pPr>
              <w:pStyle w:val="BodyText"/>
              <w:spacing w:after="0" w:line="480" w:lineRule="auto"/>
            </w:pPr>
            <w:r w:rsidRPr="008C6C36">
              <w:t>2</w:t>
            </w:r>
          </w:p>
        </w:tc>
        <w:tc>
          <w:tcPr>
            <w:tcW w:w="2003" w:type="dxa"/>
            <w:vAlign w:val="center"/>
          </w:tcPr>
          <w:p w14:paraId="6F41A018" w14:textId="40B839F3" w:rsidR="00CC4F44" w:rsidRPr="008C6C36" w:rsidRDefault="00004A2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NgayNhap</w:t>
            </w:r>
          </w:p>
        </w:tc>
        <w:tc>
          <w:tcPr>
            <w:tcW w:w="1592" w:type="dxa"/>
            <w:vAlign w:val="center"/>
          </w:tcPr>
          <w:p w14:paraId="43A7999A" w14:textId="6130DAA7" w:rsidR="00CC4F44" w:rsidRPr="000E453A" w:rsidRDefault="00004A20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1568" w:type="dxa"/>
            <w:vAlign w:val="center"/>
          </w:tcPr>
          <w:p w14:paraId="0FBC7D8B" w14:textId="77777777" w:rsidR="00CC4F44" w:rsidRPr="008C6C36" w:rsidRDefault="00CC4F44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4D28F3BE" w14:textId="1CF35E4B" w:rsidR="00CC4F44" w:rsidRPr="000E453A" w:rsidRDefault="00CC4F44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t xml:space="preserve">Lưu </w:t>
            </w:r>
            <w:r w:rsidR="00004A20">
              <w:rPr>
                <w:lang w:val="en-US"/>
              </w:rPr>
              <w:t>ngày nhập hàng từ nhà cung cấp</w:t>
            </w:r>
          </w:p>
        </w:tc>
      </w:tr>
      <w:tr w:rsidR="00CC4F44" w:rsidRPr="005F2DFA" w14:paraId="076CD274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3BD5E355" w14:textId="77777777" w:rsidR="00CC4F44" w:rsidRPr="008C6C36" w:rsidRDefault="00CC4F44" w:rsidP="00291075">
            <w:pPr>
              <w:pStyle w:val="BodyText"/>
              <w:spacing w:after="0" w:line="480" w:lineRule="auto"/>
            </w:pPr>
            <w:r w:rsidRPr="008C6C36">
              <w:t>3</w:t>
            </w:r>
          </w:p>
        </w:tc>
        <w:tc>
          <w:tcPr>
            <w:tcW w:w="2003" w:type="dxa"/>
            <w:vAlign w:val="center"/>
          </w:tcPr>
          <w:p w14:paraId="177F0FF8" w14:textId="098FEE9B" w:rsidR="00CC4F44" w:rsidRPr="008C6C36" w:rsidRDefault="00F62548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NhaCungCapId</w:t>
            </w:r>
          </w:p>
        </w:tc>
        <w:tc>
          <w:tcPr>
            <w:tcW w:w="1592" w:type="dxa"/>
            <w:vAlign w:val="center"/>
          </w:tcPr>
          <w:p w14:paraId="009459A4" w14:textId="5E3BFE6A" w:rsidR="00CC4F44" w:rsidRPr="000E453A" w:rsidRDefault="00F62548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Interger</w:t>
            </w:r>
          </w:p>
        </w:tc>
        <w:tc>
          <w:tcPr>
            <w:tcW w:w="1568" w:type="dxa"/>
            <w:vAlign w:val="center"/>
          </w:tcPr>
          <w:p w14:paraId="563F9310" w14:textId="7920E93F" w:rsidR="00CC4F44" w:rsidRPr="008C6C36" w:rsidRDefault="00F62548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Khóa ngoại</w:t>
            </w:r>
          </w:p>
        </w:tc>
        <w:tc>
          <w:tcPr>
            <w:tcW w:w="4201" w:type="dxa"/>
            <w:vAlign w:val="center"/>
          </w:tcPr>
          <w:p w14:paraId="5FF9A647" w14:textId="4AD11D8C" w:rsidR="00CC4F44" w:rsidRPr="003424C1" w:rsidRDefault="00CC4F44" w:rsidP="00F62548">
            <w:pPr>
              <w:pStyle w:val="BodyText"/>
              <w:spacing w:after="0" w:line="276" w:lineRule="auto"/>
              <w:rPr>
                <w:lang w:val="en-US"/>
              </w:rPr>
            </w:pPr>
            <w:r w:rsidRPr="008C6C36">
              <w:t xml:space="preserve">Lưu </w:t>
            </w:r>
            <w:r w:rsidR="00F62548">
              <w:rPr>
                <w:lang w:val="en-US"/>
              </w:rPr>
              <w:t>thông tin nhập hàng từ nhà cung cấp nào tham chiếu bảng nhà cung cấp</w:t>
            </w:r>
          </w:p>
        </w:tc>
      </w:tr>
      <w:tr w:rsidR="00CC4F44" w:rsidRPr="005F2DFA" w14:paraId="6E70D91E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74D26BC0" w14:textId="77777777" w:rsidR="00CC4F44" w:rsidRPr="008C6C36" w:rsidRDefault="00CC4F44" w:rsidP="00291075">
            <w:pPr>
              <w:pStyle w:val="BodyText"/>
              <w:spacing w:after="0" w:line="480" w:lineRule="auto"/>
            </w:pPr>
            <w:r w:rsidRPr="008C6C36">
              <w:t>4</w:t>
            </w:r>
          </w:p>
        </w:tc>
        <w:tc>
          <w:tcPr>
            <w:tcW w:w="2003" w:type="dxa"/>
            <w:vAlign w:val="center"/>
          </w:tcPr>
          <w:p w14:paraId="477CAD1F" w14:textId="076141EB" w:rsidR="00CC4F44" w:rsidRPr="00D2047F" w:rsidRDefault="00F62548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NhanVienId</w:t>
            </w:r>
          </w:p>
        </w:tc>
        <w:tc>
          <w:tcPr>
            <w:tcW w:w="1592" w:type="dxa"/>
            <w:vAlign w:val="center"/>
          </w:tcPr>
          <w:p w14:paraId="150A4838" w14:textId="4AE65C2C" w:rsidR="00CC4F44" w:rsidRPr="00D2047F" w:rsidRDefault="00F62548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Interger</w:t>
            </w:r>
          </w:p>
        </w:tc>
        <w:tc>
          <w:tcPr>
            <w:tcW w:w="1568" w:type="dxa"/>
            <w:vAlign w:val="center"/>
          </w:tcPr>
          <w:p w14:paraId="46814A89" w14:textId="51967118" w:rsidR="00CC4F44" w:rsidRPr="008C6C36" w:rsidRDefault="00F62548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Khóa ngoại</w:t>
            </w:r>
          </w:p>
        </w:tc>
        <w:tc>
          <w:tcPr>
            <w:tcW w:w="4201" w:type="dxa"/>
            <w:vAlign w:val="center"/>
          </w:tcPr>
          <w:p w14:paraId="69153A77" w14:textId="28699FC1" w:rsidR="00CC4F44" w:rsidRPr="00D2047F" w:rsidRDefault="00CC4F44" w:rsidP="00291075">
            <w:pPr>
              <w:pStyle w:val="BodyText"/>
              <w:spacing w:after="0" w:line="276" w:lineRule="auto"/>
              <w:rPr>
                <w:lang w:val="en-US"/>
              </w:rPr>
            </w:pPr>
            <w:r w:rsidRPr="008C6C36">
              <w:t xml:space="preserve">Lưu </w:t>
            </w:r>
            <w:r w:rsidR="00F62548">
              <w:rPr>
                <w:lang w:val="en-US"/>
              </w:rPr>
              <w:t>thông tin nhân viên nào nhập hàng</w:t>
            </w:r>
          </w:p>
        </w:tc>
      </w:tr>
    </w:tbl>
    <w:p w14:paraId="115E05A5" w14:textId="77777777" w:rsidR="00CC4F44" w:rsidRDefault="00CC4F44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2EB0B30F" w14:textId="77777777" w:rsidR="00C54342" w:rsidRDefault="00C54342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30E9804" w14:textId="77777777" w:rsidR="00C54342" w:rsidRDefault="00C54342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518B2A1" w14:textId="77777777" w:rsidR="00C54342" w:rsidRDefault="00C54342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19EB0FD1" w14:textId="71EABB19" w:rsidR="000C1812" w:rsidRDefault="000C1812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Bảng chi tiết phiếu nhập</w:t>
      </w:r>
    </w:p>
    <w:tbl>
      <w:tblPr>
        <w:tblStyle w:val="TableGrid"/>
        <w:tblW w:w="10201" w:type="dxa"/>
        <w:tblLook w:val="01E0" w:firstRow="1" w:lastRow="1" w:firstColumn="1" w:lastColumn="1" w:noHBand="0" w:noVBand="0"/>
      </w:tblPr>
      <w:tblGrid>
        <w:gridCol w:w="837"/>
        <w:gridCol w:w="2003"/>
        <w:gridCol w:w="1592"/>
        <w:gridCol w:w="1568"/>
        <w:gridCol w:w="4201"/>
      </w:tblGrid>
      <w:tr w:rsidR="00C54342" w:rsidRPr="005F2DFA" w14:paraId="041AB59C" w14:textId="77777777" w:rsidTr="00291075">
        <w:trPr>
          <w:trHeight w:val="276"/>
        </w:trPr>
        <w:tc>
          <w:tcPr>
            <w:tcW w:w="837" w:type="dxa"/>
            <w:shd w:val="clear" w:color="auto" w:fill="D6E3BC" w:themeFill="accent6" w:themeFillTint="66"/>
            <w:vAlign w:val="center"/>
          </w:tcPr>
          <w:p w14:paraId="078D40AE" w14:textId="77777777" w:rsidR="00C54342" w:rsidRPr="00E81E94" w:rsidRDefault="00C54342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81E94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2003" w:type="dxa"/>
            <w:shd w:val="clear" w:color="auto" w:fill="D6E3BC" w:themeFill="accent6" w:themeFillTint="66"/>
            <w:vAlign w:val="center"/>
          </w:tcPr>
          <w:p w14:paraId="50F712E6" w14:textId="77777777" w:rsidR="00C54342" w:rsidRPr="00E81E94" w:rsidRDefault="00C54342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81E94">
              <w:rPr>
                <w:rFonts w:ascii="Times New Roman" w:hAnsi="Times New Roman" w:cs="Times New Roman"/>
              </w:rPr>
              <w:t>Tên thuộc tính</w:t>
            </w:r>
          </w:p>
        </w:tc>
        <w:tc>
          <w:tcPr>
            <w:tcW w:w="1592" w:type="dxa"/>
            <w:shd w:val="clear" w:color="auto" w:fill="D6E3BC" w:themeFill="accent6" w:themeFillTint="66"/>
            <w:vAlign w:val="center"/>
          </w:tcPr>
          <w:p w14:paraId="319CEA88" w14:textId="77777777" w:rsidR="00C54342" w:rsidRPr="00E81E94" w:rsidRDefault="00C54342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81E94">
              <w:rPr>
                <w:rFonts w:ascii="Times New Roman" w:hAnsi="Times New Roman" w:cs="Times New Roman"/>
              </w:rPr>
              <w:t>Kiểu</w:t>
            </w:r>
          </w:p>
        </w:tc>
        <w:tc>
          <w:tcPr>
            <w:tcW w:w="1568" w:type="dxa"/>
            <w:shd w:val="clear" w:color="auto" w:fill="D6E3BC" w:themeFill="accent6" w:themeFillTint="66"/>
            <w:vAlign w:val="center"/>
          </w:tcPr>
          <w:p w14:paraId="6BDE293D" w14:textId="77777777" w:rsidR="00C54342" w:rsidRPr="00E81E94" w:rsidRDefault="00C54342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81E94">
              <w:rPr>
                <w:rFonts w:ascii="Times New Roman" w:hAnsi="Times New Roman" w:cs="Times New Roman"/>
              </w:rPr>
              <w:t>Ràng buộc</w:t>
            </w:r>
          </w:p>
        </w:tc>
        <w:tc>
          <w:tcPr>
            <w:tcW w:w="4201" w:type="dxa"/>
            <w:shd w:val="clear" w:color="auto" w:fill="D6E3BC" w:themeFill="accent6" w:themeFillTint="66"/>
            <w:vAlign w:val="center"/>
          </w:tcPr>
          <w:p w14:paraId="44E0EE17" w14:textId="77777777" w:rsidR="00C54342" w:rsidRPr="00E81E94" w:rsidRDefault="00C54342" w:rsidP="00291075">
            <w:pPr>
              <w:spacing w:line="480" w:lineRule="auto"/>
              <w:rPr>
                <w:rFonts w:ascii="Times New Roman" w:hAnsi="Times New Roman" w:cs="Times New Roman"/>
              </w:rPr>
            </w:pPr>
            <w:r w:rsidRPr="00E81E94">
              <w:rPr>
                <w:rFonts w:ascii="Times New Roman" w:hAnsi="Times New Roman" w:cs="Times New Roman"/>
              </w:rPr>
              <w:t>Ý nghĩa/ghi chú</w:t>
            </w:r>
          </w:p>
        </w:tc>
      </w:tr>
      <w:tr w:rsidR="002E0F41" w:rsidRPr="005F2DFA" w14:paraId="46948554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0FB5DF91" w14:textId="77777777" w:rsidR="002E0F41" w:rsidRPr="008C6C36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1</w:t>
            </w:r>
          </w:p>
        </w:tc>
        <w:tc>
          <w:tcPr>
            <w:tcW w:w="2003" w:type="dxa"/>
            <w:vAlign w:val="center"/>
          </w:tcPr>
          <w:p w14:paraId="4F4E7280" w14:textId="77777777" w:rsidR="002E0F41" w:rsidRPr="008C6C36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PhieuNhap</w:t>
            </w:r>
            <w:r w:rsidRPr="008C6C36">
              <w:rPr>
                <w:lang w:val="en-US"/>
              </w:rPr>
              <w:t>Id</w:t>
            </w:r>
          </w:p>
        </w:tc>
        <w:tc>
          <w:tcPr>
            <w:tcW w:w="1592" w:type="dxa"/>
            <w:vAlign w:val="center"/>
          </w:tcPr>
          <w:p w14:paraId="0F8B7484" w14:textId="77777777" w:rsidR="002E0F41" w:rsidRPr="008C6C36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8" w:type="dxa"/>
            <w:vMerge w:val="restart"/>
            <w:vAlign w:val="center"/>
          </w:tcPr>
          <w:p w14:paraId="7401A186" w14:textId="77777777" w:rsidR="002E0F41" w:rsidRPr="008C6C36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Khóa chính</w:t>
            </w:r>
          </w:p>
        </w:tc>
        <w:tc>
          <w:tcPr>
            <w:tcW w:w="4201" w:type="dxa"/>
            <w:vMerge w:val="restart"/>
            <w:vAlign w:val="center"/>
          </w:tcPr>
          <w:p w14:paraId="7D9E8D02" w14:textId="77777777" w:rsidR="002E0F41" w:rsidRPr="008C6C36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Định danh dữ liệu trong bảng</w:t>
            </w:r>
          </w:p>
        </w:tc>
      </w:tr>
      <w:tr w:rsidR="002E0F41" w:rsidRPr="005F2DFA" w14:paraId="698BBE28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4ACBCE3E" w14:textId="77777777" w:rsidR="002E0F41" w:rsidRPr="008C6C36" w:rsidRDefault="002E0F41" w:rsidP="00291075">
            <w:pPr>
              <w:pStyle w:val="BodyText"/>
              <w:spacing w:after="0" w:line="480" w:lineRule="auto"/>
            </w:pPr>
            <w:r w:rsidRPr="008C6C36">
              <w:t>2</w:t>
            </w:r>
          </w:p>
        </w:tc>
        <w:tc>
          <w:tcPr>
            <w:tcW w:w="2003" w:type="dxa"/>
            <w:vAlign w:val="center"/>
          </w:tcPr>
          <w:p w14:paraId="07B3FB7D" w14:textId="5C1DE109" w:rsidR="002E0F41" w:rsidRPr="008C6C36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SanPhamId</w:t>
            </w:r>
          </w:p>
        </w:tc>
        <w:tc>
          <w:tcPr>
            <w:tcW w:w="1592" w:type="dxa"/>
            <w:vAlign w:val="center"/>
          </w:tcPr>
          <w:p w14:paraId="1EC3B185" w14:textId="52D54780" w:rsidR="002E0F41" w:rsidRPr="000E453A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  <w:r w:rsidRPr="008C6C36">
              <w:rPr>
                <w:lang w:val="en-US"/>
              </w:rPr>
              <w:t>Integer</w:t>
            </w:r>
          </w:p>
        </w:tc>
        <w:tc>
          <w:tcPr>
            <w:tcW w:w="1568" w:type="dxa"/>
            <w:vMerge/>
            <w:vAlign w:val="center"/>
          </w:tcPr>
          <w:p w14:paraId="547DFD41" w14:textId="77777777" w:rsidR="002E0F41" w:rsidRPr="008C6C36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Merge/>
            <w:vAlign w:val="center"/>
          </w:tcPr>
          <w:p w14:paraId="00697A76" w14:textId="014F0DA2" w:rsidR="002E0F41" w:rsidRPr="000E453A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</w:tr>
      <w:tr w:rsidR="00C54342" w:rsidRPr="005F2DFA" w14:paraId="42F70B6C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310AF4B4" w14:textId="77777777" w:rsidR="00C54342" w:rsidRPr="008C6C36" w:rsidRDefault="00C54342" w:rsidP="00291075">
            <w:pPr>
              <w:pStyle w:val="BodyText"/>
              <w:spacing w:after="0" w:line="480" w:lineRule="auto"/>
            </w:pPr>
            <w:r w:rsidRPr="008C6C36">
              <w:t>3</w:t>
            </w:r>
          </w:p>
        </w:tc>
        <w:tc>
          <w:tcPr>
            <w:tcW w:w="2003" w:type="dxa"/>
            <w:vAlign w:val="center"/>
          </w:tcPr>
          <w:p w14:paraId="0C5A5C09" w14:textId="51E541AE" w:rsidR="00C54342" w:rsidRPr="008C6C36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SoLuong</w:t>
            </w:r>
          </w:p>
        </w:tc>
        <w:tc>
          <w:tcPr>
            <w:tcW w:w="1592" w:type="dxa"/>
            <w:vAlign w:val="center"/>
          </w:tcPr>
          <w:p w14:paraId="0189730E" w14:textId="77777777" w:rsidR="00C54342" w:rsidRPr="000E453A" w:rsidRDefault="00C54342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Interger</w:t>
            </w:r>
          </w:p>
        </w:tc>
        <w:tc>
          <w:tcPr>
            <w:tcW w:w="1568" w:type="dxa"/>
            <w:vAlign w:val="center"/>
          </w:tcPr>
          <w:p w14:paraId="110F92E4" w14:textId="63158E8B" w:rsidR="00C54342" w:rsidRPr="008C6C36" w:rsidRDefault="00C54342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1D82EE27" w14:textId="33381A8B" w:rsidR="00C54342" w:rsidRPr="003424C1" w:rsidRDefault="00C54342" w:rsidP="00291075">
            <w:pPr>
              <w:pStyle w:val="BodyText"/>
              <w:spacing w:after="0" w:line="276" w:lineRule="auto"/>
              <w:rPr>
                <w:lang w:val="en-US"/>
              </w:rPr>
            </w:pPr>
            <w:r w:rsidRPr="008C6C36">
              <w:t xml:space="preserve">Lưu </w:t>
            </w:r>
            <w:r w:rsidR="002E0F41">
              <w:rPr>
                <w:lang w:val="en-US"/>
              </w:rPr>
              <w:t>số lượng từ loại sản phẩm nhập kho</w:t>
            </w:r>
          </w:p>
        </w:tc>
      </w:tr>
      <w:tr w:rsidR="00C54342" w:rsidRPr="005F2DFA" w14:paraId="6DAC0B17" w14:textId="77777777" w:rsidTr="00291075">
        <w:trPr>
          <w:trHeight w:val="276"/>
        </w:trPr>
        <w:tc>
          <w:tcPr>
            <w:tcW w:w="837" w:type="dxa"/>
            <w:vAlign w:val="center"/>
          </w:tcPr>
          <w:p w14:paraId="1A7E07BD" w14:textId="77777777" w:rsidR="00C54342" w:rsidRPr="008C6C36" w:rsidRDefault="00C54342" w:rsidP="00291075">
            <w:pPr>
              <w:pStyle w:val="BodyText"/>
              <w:spacing w:after="0" w:line="480" w:lineRule="auto"/>
            </w:pPr>
            <w:r w:rsidRPr="008C6C36">
              <w:t>4</w:t>
            </w:r>
          </w:p>
        </w:tc>
        <w:tc>
          <w:tcPr>
            <w:tcW w:w="2003" w:type="dxa"/>
            <w:vAlign w:val="center"/>
          </w:tcPr>
          <w:p w14:paraId="6FFBA331" w14:textId="65441D89" w:rsidR="00C54342" w:rsidRPr="00D2047F" w:rsidRDefault="002E0F41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DonGia</w:t>
            </w:r>
          </w:p>
        </w:tc>
        <w:tc>
          <w:tcPr>
            <w:tcW w:w="1592" w:type="dxa"/>
            <w:vAlign w:val="center"/>
          </w:tcPr>
          <w:p w14:paraId="23B07E39" w14:textId="77777777" w:rsidR="00C54342" w:rsidRPr="00D2047F" w:rsidRDefault="00C54342" w:rsidP="00291075">
            <w:pPr>
              <w:pStyle w:val="BodyText"/>
              <w:spacing w:after="0" w:line="480" w:lineRule="auto"/>
              <w:rPr>
                <w:lang w:val="en-US"/>
              </w:rPr>
            </w:pPr>
            <w:r>
              <w:rPr>
                <w:lang w:val="en-US"/>
              </w:rPr>
              <w:t>Interger</w:t>
            </w:r>
          </w:p>
        </w:tc>
        <w:tc>
          <w:tcPr>
            <w:tcW w:w="1568" w:type="dxa"/>
            <w:vAlign w:val="center"/>
          </w:tcPr>
          <w:p w14:paraId="44E70814" w14:textId="4D0A5EA2" w:rsidR="00C54342" w:rsidRPr="008C6C36" w:rsidRDefault="00C54342" w:rsidP="00291075">
            <w:pPr>
              <w:pStyle w:val="BodyText"/>
              <w:spacing w:after="0" w:line="480" w:lineRule="auto"/>
              <w:rPr>
                <w:lang w:val="en-US"/>
              </w:rPr>
            </w:pPr>
          </w:p>
        </w:tc>
        <w:tc>
          <w:tcPr>
            <w:tcW w:w="4201" w:type="dxa"/>
            <w:vAlign w:val="center"/>
          </w:tcPr>
          <w:p w14:paraId="6E2DCA05" w14:textId="568E2A4F" w:rsidR="00C54342" w:rsidRPr="002E0F41" w:rsidRDefault="00C54342" w:rsidP="00291075">
            <w:pPr>
              <w:pStyle w:val="BodyText"/>
              <w:spacing w:after="0" w:line="276" w:lineRule="auto"/>
              <w:rPr>
                <w:lang w:val="en-US"/>
              </w:rPr>
            </w:pPr>
            <w:r w:rsidRPr="008C6C36">
              <w:t xml:space="preserve">Lưu </w:t>
            </w:r>
            <w:r w:rsidR="002E0F41">
              <w:rPr>
                <w:lang w:val="en-US"/>
              </w:rPr>
              <w:t>đơn giá nhập từng loại sản phẩm</w:t>
            </w:r>
          </w:p>
        </w:tc>
      </w:tr>
    </w:tbl>
    <w:p w14:paraId="504F26B8" w14:textId="77777777" w:rsidR="00C54342" w:rsidRDefault="00C54342" w:rsidP="00536571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4205A56A" w14:textId="77777777" w:rsidR="00DB29EB" w:rsidRDefault="00DB29EB" w:rsidP="00DB29EB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14:paraId="52CF16BB" w14:textId="77777777" w:rsidR="00DB29EB" w:rsidRDefault="00DB29EB" w:rsidP="00DB29EB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bookmarkEnd w:id="2"/>
    <w:p w14:paraId="65C995D2" w14:textId="77777777" w:rsidR="00536571" w:rsidRDefault="00536571" w:rsidP="00DB29EB">
      <w:pPr>
        <w:pStyle w:val="ListParagraph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sectPr w:rsidR="00536571" w:rsidSect="006B04B2">
      <w:headerReference w:type="default" r:id="rId9"/>
      <w:footerReference w:type="default" r:id="rId10"/>
      <w:headerReference w:type="first" r:id="rId11"/>
      <w:footerReference w:type="first" r:id="rId12"/>
      <w:pgSz w:w="11906" w:h="16838" w:code="9"/>
      <w:pgMar w:top="1886" w:right="424" w:bottom="1440" w:left="864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E8722" w14:textId="77777777" w:rsidR="00DE218F" w:rsidRDefault="00DE218F">
      <w:pPr>
        <w:spacing w:after="0" w:line="240" w:lineRule="auto"/>
      </w:pPr>
      <w:r>
        <w:separator/>
      </w:r>
    </w:p>
  </w:endnote>
  <w:endnote w:type="continuationSeparator" w:id="0">
    <w:p w14:paraId="1677C7C2" w14:textId="77777777" w:rsidR="00DE218F" w:rsidRDefault="00DE21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2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408"/>
    </w:tblGrid>
    <w:tr w:rsidR="00115663" w14:paraId="326CC167" w14:textId="77777777" w:rsidTr="00115663">
      <w:trPr>
        <w:trHeight w:val="1421"/>
      </w:trPr>
      <w:tc>
        <w:tcPr>
          <w:tcW w:w="12221" w:type="dxa"/>
          <w:tcBorders>
            <w:top w:val="nil"/>
            <w:left w:val="nil"/>
            <w:bottom w:val="nil"/>
            <w:right w:val="nil"/>
          </w:tcBorders>
        </w:tcPr>
        <w:p w14:paraId="461F1B72" w14:textId="77777777" w:rsidR="00115663" w:rsidRDefault="00115663" w:rsidP="00115663">
          <w:pPr>
            <w:pStyle w:val="Footer"/>
            <w:spacing w:after="0"/>
            <w:jc w:val="left"/>
          </w:pPr>
          <w:r>
            <w:rPr>
              <w:noProof/>
              <w:lang w:val="vi-VN" w:bidi="vi-VN"/>
            </w:rPr>
            <w:drawing>
              <wp:inline distT="0" distB="0" distL="0" distR="0" wp14:anchorId="1FD9A0C2" wp14:editId="7AF8ED11">
                <wp:extent cx="7879703" cy="899509"/>
                <wp:effectExtent l="0" t="0" r="0" b="0"/>
                <wp:docPr id="1024373600" name="Picture 1024373600" descr="Nhiều lớp sóng màu lục dưới dạng thiết kế trừu tượng trong chân tra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08034" cy="925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75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3470"/>
    </w:tblGrid>
    <w:tr w:rsidR="002E1A5A" w14:paraId="19B4CD41" w14:textId="77777777" w:rsidTr="002E1A5A">
      <w:trPr>
        <w:trHeight w:val="1362"/>
      </w:trPr>
      <w:tc>
        <w:tcPr>
          <w:tcW w:w="12275" w:type="dxa"/>
          <w:tcBorders>
            <w:top w:val="nil"/>
            <w:left w:val="nil"/>
            <w:bottom w:val="nil"/>
            <w:right w:val="nil"/>
          </w:tcBorders>
        </w:tcPr>
        <w:p w14:paraId="22AB1E44" w14:textId="77777777" w:rsidR="002E1A5A" w:rsidRDefault="002E1A5A" w:rsidP="002E1A5A">
          <w:pPr>
            <w:pStyle w:val="Footer"/>
            <w:spacing w:after="0"/>
          </w:pPr>
          <w:r>
            <w:rPr>
              <w:noProof/>
              <w:lang w:val="vi-VN" w:bidi="vi-VN"/>
            </w:rPr>
            <w:drawing>
              <wp:inline distT="0" distB="0" distL="0" distR="0" wp14:anchorId="3AABA707" wp14:editId="66338923">
                <wp:extent cx="8551368" cy="976184"/>
                <wp:effectExtent l="0" t="0" r="2540" b="0"/>
                <wp:docPr id="1076104710" name="Picture 1076104710" descr="thiết kế sóng màu lụ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óng-màu lục-17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0805" cy="1090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97218" w14:textId="77777777" w:rsidR="00DE218F" w:rsidRDefault="00DE218F">
      <w:pPr>
        <w:spacing w:after="0" w:line="240" w:lineRule="auto"/>
      </w:pPr>
      <w:r>
        <w:separator/>
      </w:r>
    </w:p>
  </w:footnote>
  <w:footnote w:type="continuationSeparator" w:id="0">
    <w:p w14:paraId="06FB900A" w14:textId="77777777" w:rsidR="00DE218F" w:rsidRDefault="00DE21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01" w:type="dxa"/>
      <w:tblInd w:w="-8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78"/>
    </w:tblGrid>
    <w:tr w:rsidR="00115663" w14:paraId="41C9980E" w14:textId="77777777" w:rsidTr="00115663">
      <w:trPr>
        <w:trHeight w:val="1880"/>
      </w:trPr>
      <w:tc>
        <w:tcPr>
          <w:tcW w:w="12201" w:type="dxa"/>
          <w:tcBorders>
            <w:top w:val="nil"/>
            <w:left w:val="nil"/>
            <w:bottom w:val="nil"/>
            <w:right w:val="nil"/>
          </w:tcBorders>
        </w:tcPr>
        <w:p w14:paraId="5205C0FD" w14:textId="10025E1C" w:rsidR="00115663" w:rsidRDefault="00115663" w:rsidP="00115663">
          <w:pPr>
            <w:pStyle w:val="Header"/>
          </w:pPr>
          <w:r>
            <w:rPr>
              <w:noProof/>
              <w:lang w:val="vi-VN" w:bidi="vi-VN"/>
            </w:rPr>
            <w:drawing>
              <wp:inline distT="0" distB="0" distL="0" distR="0" wp14:anchorId="67CBF6CF" wp14:editId="79EC82EB">
                <wp:extent cx="7797114" cy="949420"/>
                <wp:effectExtent l="0" t="0" r="0" b="3175"/>
                <wp:docPr id="158562833" name="Picture 158562833" descr="Nhiều lớp sóng màu lục dưới dạng thiết kế trừu tượng trong tiêu đề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óng-màu lục-1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87359" cy="972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84A52" w14:textId="77777777" w:rsidR="00E71405" w:rsidRDefault="007E3A99">
    <w:r>
      <w:rPr>
        <w:lang w:val="vi-VN" w:bidi="vi-VN"/>
      </w:rP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1.45pt;height:11.45pt" o:bullet="t">
        <v:imagedata r:id="rId1" o:title="mso8184"/>
      </v:shape>
    </w:pict>
  </w:numPicBullet>
  <w:abstractNum w:abstractNumId="0" w15:restartNumberingAfterBreak="0">
    <w:nsid w:val="FFFFFF7C"/>
    <w:multiLevelType w:val="singleLevel"/>
    <w:tmpl w:val="A63838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E181A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86C1F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5A2BB4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A10E5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3798133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DBECF5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E54A4A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D28E3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FDE09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1" w15:restartNumberingAfterBreak="0">
    <w:nsid w:val="1498463D"/>
    <w:multiLevelType w:val="hybridMultilevel"/>
    <w:tmpl w:val="F7229AEC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5A43EA"/>
    <w:multiLevelType w:val="hybridMultilevel"/>
    <w:tmpl w:val="EAC4F722"/>
    <w:lvl w:ilvl="0" w:tplc="042A000F">
      <w:start w:val="1"/>
      <w:numFmt w:val="decimal"/>
      <w:lvlText w:val="%1."/>
      <w:lvlJc w:val="left"/>
      <w:pPr>
        <w:ind w:left="1800" w:hanging="360"/>
      </w:p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53C1526"/>
    <w:multiLevelType w:val="hybridMultilevel"/>
    <w:tmpl w:val="92DEF95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1F4317"/>
    <w:multiLevelType w:val="hybridMultilevel"/>
    <w:tmpl w:val="12106918"/>
    <w:lvl w:ilvl="0" w:tplc="042A0013">
      <w:start w:val="1"/>
      <w:numFmt w:val="upperRoman"/>
      <w:lvlText w:val="%1."/>
      <w:lvlJc w:val="righ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B670BFD"/>
    <w:multiLevelType w:val="hybridMultilevel"/>
    <w:tmpl w:val="BB52CAE0"/>
    <w:lvl w:ilvl="0" w:tplc="042A0013">
      <w:start w:val="1"/>
      <w:numFmt w:val="upperRoman"/>
      <w:lvlText w:val="%1."/>
      <w:lvlJc w:val="right"/>
      <w:pPr>
        <w:ind w:left="720" w:hanging="360"/>
      </w:pPr>
      <w:rPr>
        <w:rFonts w:hint="default"/>
        <w14:shadow w14:blurRad="0" w14:dist="0" w14:dir="0" w14:sx="0" w14:sy="0" w14:kx="0" w14:ky="0" w14:algn="none">
          <w14:srgbClr w14:val="000000"/>
        </w14:shadow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415235"/>
    <w:multiLevelType w:val="hybridMultilevel"/>
    <w:tmpl w:val="82045EE0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69C89CE">
      <w:start w:val="2"/>
      <w:numFmt w:val="bullet"/>
      <w:lvlText w:val=""/>
      <w:lvlJc w:val="left"/>
      <w:pPr>
        <w:ind w:left="2880" w:hanging="360"/>
      </w:pPr>
      <w:rPr>
        <w:rFonts w:ascii="Symbol" w:eastAsia="Times New Roman" w:hAnsi="Symbol" w:cs="Times New Roman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C74F93"/>
    <w:multiLevelType w:val="hybridMultilevel"/>
    <w:tmpl w:val="046CE0CC"/>
    <w:lvl w:ilvl="0" w:tplc="042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872928"/>
    <w:multiLevelType w:val="hybridMultilevel"/>
    <w:tmpl w:val="25463DE4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525C5AF8"/>
    <w:multiLevelType w:val="hybridMultilevel"/>
    <w:tmpl w:val="33DE30A0"/>
    <w:lvl w:ilvl="0" w:tplc="042A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567A54D7"/>
    <w:multiLevelType w:val="hybridMultilevel"/>
    <w:tmpl w:val="06A2C21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1E2C39"/>
    <w:multiLevelType w:val="hybridMultilevel"/>
    <w:tmpl w:val="67CEC30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CB5CB9"/>
    <w:multiLevelType w:val="hybridMultilevel"/>
    <w:tmpl w:val="CD3866D0"/>
    <w:lvl w:ilvl="0" w:tplc="042A000F">
      <w:start w:val="1"/>
      <w:numFmt w:val="decimal"/>
      <w:lvlText w:val="%1."/>
      <w:lvlJc w:val="lef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751664149">
    <w:abstractNumId w:val="9"/>
  </w:num>
  <w:num w:numId="2" w16cid:durableId="247278923">
    <w:abstractNumId w:val="7"/>
  </w:num>
  <w:num w:numId="3" w16cid:durableId="116144041">
    <w:abstractNumId w:val="6"/>
  </w:num>
  <w:num w:numId="4" w16cid:durableId="1508014205">
    <w:abstractNumId w:val="5"/>
  </w:num>
  <w:num w:numId="5" w16cid:durableId="2121759643">
    <w:abstractNumId w:val="4"/>
  </w:num>
  <w:num w:numId="6" w16cid:durableId="562181338">
    <w:abstractNumId w:val="8"/>
  </w:num>
  <w:num w:numId="7" w16cid:durableId="851843758">
    <w:abstractNumId w:val="3"/>
  </w:num>
  <w:num w:numId="8" w16cid:durableId="1536893161">
    <w:abstractNumId w:val="2"/>
  </w:num>
  <w:num w:numId="9" w16cid:durableId="668755915">
    <w:abstractNumId w:val="1"/>
  </w:num>
  <w:num w:numId="10" w16cid:durableId="517894199">
    <w:abstractNumId w:val="0"/>
  </w:num>
  <w:num w:numId="11" w16cid:durableId="1008681387">
    <w:abstractNumId w:val="20"/>
  </w:num>
  <w:num w:numId="12" w16cid:durableId="1781759848">
    <w:abstractNumId w:val="11"/>
  </w:num>
  <w:num w:numId="13" w16cid:durableId="1208222598">
    <w:abstractNumId w:val="17"/>
  </w:num>
  <w:num w:numId="14" w16cid:durableId="340815465">
    <w:abstractNumId w:val="21"/>
  </w:num>
  <w:num w:numId="15" w16cid:durableId="1019545739">
    <w:abstractNumId w:val="15"/>
  </w:num>
  <w:num w:numId="16" w16cid:durableId="1242258949">
    <w:abstractNumId w:val="14"/>
  </w:num>
  <w:num w:numId="17" w16cid:durableId="336151817">
    <w:abstractNumId w:val="12"/>
  </w:num>
  <w:num w:numId="18" w16cid:durableId="36514102">
    <w:abstractNumId w:val="13"/>
  </w:num>
  <w:num w:numId="19" w16cid:durableId="599992394">
    <w:abstractNumId w:val="18"/>
  </w:num>
  <w:num w:numId="20" w16cid:durableId="666444719">
    <w:abstractNumId w:val="19"/>
  </w:num>
  <w:num w:numId="21" w16cid:durableId="1427459633">
    <w:abstractNumId w:val="16"/>
  </w:num>
  <w:num w:numId="22" w16cid:durableId="335116092">
    <w:abstractNumId w:val="22"/>
  </w:num>
  <w:num w:numId="23" w16cid:durableId="11541077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78"/>
    <w:rsid w:val="00004A20"/>
    <w:rsid w:val="00045881"/>
    <w:rsid w:val="00052E27"/>
    <w:rsid w:val="00065E87"/>
    <w:rsid w:val="00066E19"/>
    <w:rsid w:val="00092209"/>
    <w:rsid w:val="000B3358"/>
    <w:rsid w:val="000B4BF8"/>
    <w:rsid w:val="000B7E71"/>
    <w:rsid w:val="000C1812"/>
    <w:rsid w:val="000E453A"/>
    <w:rsid w:val="000F0D37"/>
    <w:rsid w:val="000F2898"/>
    <w:rsid w:val="00115663"/>
    <w:rsid w:val="00150C41"/>
    <w:rsid w:val="00167D47"/>
    <w:rsid w:val="001945C2"/>
    <w:rsid w:val="001A282A"/>
    <w:rsid w:val="001A56D7"/>
    <w:rsid w:val="001D373A"/>
    <w:rsid w:val="001E249E"/>
    <w:rsid w:val="00204699"/>
    <w:rsid w:val="002046BD"/>
    <w:rsid w:val="00213EAB"/>
    <w:rsid w:val="00215D1D"/>
    <w:rsid w:val="00224418"/>
    <w:rsid w:val="0025361A"/>
    <w:rsid w:val="00256C88"/>
    <w:rsid w:val="00257BC1"/>
    <w:rsid w:val="00262BB7"/>
    <w:rsid w:val="002812CE"/>
    <w:rsid w:val="0028343A"/>
    <w:rsid w:val="00284AAA"/>
    <w:rsid w:val="002B040D"/>
    <w:rsid w:val="002C22BD"/>
    <w:rsid w:val="002C5638"/>
    <w:rsid w:val="002D7F70"/>
    <w:rsid w:val="002E0F41"/>
    <w:rsid w:val="002E1A5A"/>
    <w:rsid w:val="00312210"/>
    <w:rsid w:val="003137A1"/>
    <w:rsid w:val="003424C1"/>
    <w:rsid w:val="00357FF7"/>
    <w:rsid w:val="00361777"/>
    <w:rsid w:val="00361FC2"/>
    <w:rsid w:val="003658CF"/>
    <w:rsid w:val="003801FF"/>
    <w:rsid w:val="00390C8D"/>
    <w:rsid w:val="003B65A1"/>
    <w:rsid w:val="003C605A"/>
    <w:rsid w:val="003F7C02"/>
    <w:rsid w:val="004428B3"/>
    <w:rsid w:val="004474EE"/>
    <w:rsid w:val="00454564"/>
    <w:rsid w:val="00456B13"/>
    <w:rsid w:val="00462B54"/>
    <w:rsid w:val="00476F9F"/>
    <w:rsid w:val="00496E3E"/>
    <w:rsid w:val="004B06AB"/>
    <w:rsid w:val="004B239E"/>
    <w:rsid w:val="004C595E"/>
    <w:rsid w:val="004D31C1"/>
    <w:rsid w:val="004F2DF6"/>
    <w:rsid w:val="004F476F"/>
    <w:rsid w:val="004F4F35"/>
    <w:rsid w:val="00502892"/>
    <w:rsid w:val="00505719"/>
    <w:rsid w:val="00521517"/>
    <w:rsid w:val="00523493"/>
    <w:rsid w:val="005323A4"/>
    <w:rsid w:val="00533AC3"/>
    <w:rsid w:val="00535A9A"/>
    <w:rsid w:val="00536571"/>
    <w:rsid w:val="0054547E"/>
    <w:rsid w:val="00576382"/>
    <w:rsid w:val="00580925"/>
    <w:rsid w:val="00593461"/>
    <w:rsid w:val="005959CB"/>
    <w:rsid w:val="005A40A1"/>
    <w:rsid w:val="005E5446"/>
    <w:rsid w:val="0060240A"/>
    <w:rsid w:val="00620729"/>
    <w:rsid w:val="00643B9D"/>
    <w:rsid w:val="006457A3"/>
    <w:rsid w:val="00661D06"/>
    <w:rsid w:val="00673242"/>
    <w:rsid w:val="00691768"/>
    <w:rsid w:val="006B04B2"/>
    <w:rsid w:val="006B0E85"/>
    <w:rsid w:val="006B2462"/>
    <w:rsid w:val="006C4806"/>
    <w:rsid w:val="006C718C"/>
    <w:rsid w:val="006D121C"/>
    <w:rsid w:val="006F0367"/>
    <w:rsid w:val="00712EB4"/>
    <w:rsid w:val="00730F4E"/>
    <w:rsid w:val="00743FCE"/>
    <w:rsid w:val="00745E7B"/>
    <w:rsid w:val="0077011F"/>
    <w:rsid w:val="007805D4"/>
    <w:rsid w:val="007B758D"/>
    <w:rsid w:val="007C4A68"/>
    <w:rsid w:val="007E0D6E"/>
    <w:rsid w:val="007E3A99"/>
    <w:rsid w:val="0081271A"/>
    <w:rsid w:val="00826675"/>
    <w:rsid w:val="00837B6B"/>
    <w:rsid w:val="0084583A"/>
    <w:rsid w:val="00853726"/>
    <w:rsid w:val="00864993"/>
    <w:rsid w:val="008658F6"/>
    <w:rsid w:val="0088139D"/>
    <w:rsid w:val="008945AC"/>
    <w:rsid w:val="008A2B10"/>
    <w:rsid w:val="008C6C36"/>
    <w:rsid w:val="00933561"/>
    <w:rsid w:val="009439AA"/>
    <w:rsid w:val="00951415"/>
    <w:rsid w:val="00951C8F"/>
    <w:rsid w:val="009645CE"/>
    <w:rsid w:val="00985F29"/>
    <w:rsid w:val="009A0E4A"/>
    <w:rsid w:val="009D0354"/>
    <w:rsid w:val="00A102AC"/>
    <w:rsid w:val="00A2333A"/>
    <w:rsid w:val="00A26DB7"/>
    <w:rsid w:val="00A34EAF"/>
    <w:rsid w:val="00A45E55"/>
    <w:rsid w:val="00A623DB"/>
    <w:rsid w:val="00A94EA3"/>
    <w:rsid w:val="00AC6834"/>
    <w:rsid w:val="00B22EC4"/>
    <w:rsid w:val="00B27DB6"/>
    <w:rsid w:val="00B44534"/>
    <w:rsid w:val="00B54EAE"/>
    <w:rsid w:val="00B552FE"/>
    <w:rsid w:val="00B76179"/>
    <w:rsid w:val="00B80324"/>
    <w:rsid w:val="00B8492A"/>
    <w:rsid w:val="00B96BD8"/>
    <w:rsid w:val="00BA5A05"/>
    <w:rsid w:val="00BB69BF"/>
    <w:rsid w:val="00BC06ED"/>
    <w:rsid w:val="00BF2D1E"/>
    <w:rsid w:val="00BF775F"/>
    <w:rsid w:val="00C01CB1"/>
    <w:rsid w:val="00C063B3"/>
    <w:rsid w:val="00C37764"/>
    <w:rsid w:val="00C54342"/>
    <w:rsid w:val="00C61A7E"/>
    <w:rsid w:val="00CC4F44"/>
    <w:rsid w:val="00CC69DB"/>
    <w:rsid w:val="00CE2CAB"/>
    <w:rsid w:val="00D03EB8"/>
    <w:rsid w:val="00D2047F"/>
    <w:rsid w:val="00D20A0D"/>
    <w:rsid w:val="00D4223C"/>
    <w:rsid w:val="00D45E0D"/>
    <w:rsid w:val="00D63C3E"/>
    <w:rsid w:val="00D75A37"/>
    <w:rsid w:val="00D76912"/>
    <w:rsid w:val="00D83154"/>
    <w:rsid w:val="00D869D2"/>
    <w:rsid w:val="00D87D7C"/>
    <w:rsid w:val="00D904CD"/>
    <w:rsid w:val="00D964B1"/>
    <w:rsid w:val="00DB29EB"/>
    <w:rsid w:val="00DB315E"/>
    <w:rsid w:val="00DE218F"/>
    <w:rsid w:val="00DE3E34"/>
    <w:rsid w:val="00DE7A78"/>
    <w:rsid w:val="00E041D6"/>
    <w:rsid w:val="00E12D75"/>
    <w:rsid w:val="00E32718"/>
    <w:rsid w:val="00E342D4"/>
    <w:rsid w:val="00E34687"/>
    <w:rsid w:val="00E40954"/>
    <w:rsid w:val="00E71405"/>
    <w:rsid w:val="00E802A8"/>
    <w:rsid w:val="00E80FC4"/>
    <w:rsid w:val="00E81E94"/>
    <w:rsid w:val="00E90FF0"/>
    <w:rsid w:val="00EB420C"/>
    <w:rsid w:val="00F62548"/>
    <w:rsid w:val="00F74E54"/>
    <w:rsid w:val="00F8147F"/>
    <w:rsid w:val="00F83039"/>
    <w:rsid w:val="00F87567"/>
    <w:rsid w:val="00FA3327"/>
    <w:rsid w:val="00FA5F92"/>
    <w:rsid w:val="00FB19C5"/>
    <w:rsid w:val="00FC39FD"/>
    <w:rsid w:val="00FC6CB5"/>
    <w:rsid w:val="00FD2AED"/>
    <w:rsid w:val="00FF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26838CD9"/>
  <w15:chartTrackingRefBased/>
  <w15:docId w15:val="{D5BAAAD1-6F58-4874-96A9-62BE72889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605A"/>
    <w:rPr>
      <w:rFonts w:ascii="Calibri" w:hAnsi="Calibri"/>
      <w:color w:val="000000" w:themeColor="text1"/>
      <w:sz w:val="24"/>
    </w:rPr>
  </w:style>
  <w:style w:type="paragraph" w:styleId="Heading1">
    <w:name w:val="heading 1"/>
    <w:aliases w:val="Heading 1 new"/>
    <w:basedOn w:val="Normal"/>
    <w:next w:val="Thngtinlinh"/>
    <w:link w:val="Heading1Char"/>
    <w:qFormat/>
    <w:rsid w:val="003C605A"/>
    <w:pPr>
      <w:keepNext/>
      <w:keepLines/>
      <w:spacing w:before="480" w:after="0"/>
      <w:outlineLvl w:val="0"/>
    </w:pPr>
    <w:rPr>
      <w:rFonts w:eastAsiaTheme="majorEastAsia" w:cstheme="majorBidi"/>
      <w:bCs/>
      <w:color w:val="3D5157" w:themeColor="accent2"/>
      <w:sz w:val="36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3C605A"/>
    <w:pPr>
      <w:keepNext/>
      <w:keepLines/>
      <w:spacing w:before="40" w:after="0"/>
      <w:outlineLvl w:val="1"/>
    </w:pPr>
    <w:rPr>
      <w:rFonts w:eastAsiaTheme="majorEastAsia" w:cstheme="majorBidi"/>
      <w:color w:val="4F6228" w:themeColor="accent6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FA5F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228" w:themeColor="accent6" w:themeShade="80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FA5F9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5">
    <w:name w:val="heading 5"/>
    <w:basedOn w:val="Normal"/>
    <w:next w:val="Normal"/>
    <w:link w:val="Heading5Char"/>
    <w:unhideWhenUsed/>
    <w:qFormat/>
    <w:rsid w:val="00FA5F9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6">
    <w:name w:val="heading 6"/>
    <w:basedOn w:val="Normal"/>
    <w:next w:val="Normal"/>
    <w:link w:val="Heading6Char"/>
    <w:unhideWhenUsed/>
    <w:qFormat/>
    <w:rsid w:val="00FA5F9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color w:val="4F6228" w:themeColor="accent6" w:themeShade="80"/>
    </w:rPr>
  </w:style>
  <w:style w:type="paragraph" w:styleId="Heading7">
    <w:name w:val="heading 7"/>
    <w:basedOn w:val="Normal"/>
    <w:next w:val="Normal"/>
    <w:link w:val="Heading7Char"/>
    <w:unhideWhenUsed/>
    <w:qFormat/>
    <w:rsid w:val="00FA5F9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F6228" w:themeColor="accent6" w:themeShade="80"/>
    </w:rPr>
  </w:style>
  <w:style w:type="paragraph" w:styleId="Heading8">
    <w:name w:val="heading 8"/>
    <w:basedOn w:val="Normal"/>
    <w:next w:val="Normal"/>
    <w:link w:val="Heading8Char"/>
    <w:unhideWhenUsed/>
    <w:qFormat/>
    <w:rsid w:val="00D90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D90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new Char"/>
    <w:basedOn w:val="DefaultParagraphFont"/>
    <w:link w:val="Heading1"/>
    <w:uiPriority w:val="1"/>
    <w:rsid w:val="003C605A"/>
    <w:rPr>
      <w:rFonts w:ascii="Calibri" w:eastAsiaTheme="majorEastAsia" w:hAnsi="Calibri" w:cstheme="majorBidi"/>
      <w:bCs/>
      <w:color w:val="3D5157" w:themeColor="accent2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  <w:rPr>
      <w:bCs w:val="0"/>
      <w:szCs w:val="32"/>
    </w:rPr>
  </w:style>
  <w:style w:type="paragraph" w:styleId="Header">
    <w:name w:val="header"/>
    <w:basedOn w:val="Normal"/>
    <w:link w:val="HeaderChar"/>
    <w:uiPriority w:val="99"/>
    <w:unhideWhenUsed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40"/>
      <w:jc w:val="center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Thngtinlinh">
    <w:name w:val="Thông tin liên hệ"/>
    <w:basedOn w:val="Normal"/>
    <w:uiPriority w:val="2"/>
    <w:qFormat/>
    <w:rsid w:val="000F2898"/>
    <w:pPr>
      <w:spacing w:after="0"/>
      <w:contextualSpacing/>
    </w:pPr>
    <w:rPr>
      <w:rFonts w:eastAsiaTheme="minorEastAsia"/>
      <w:color w:val="607E4C" w:themeColor="accent4"/>
    </w:rPr>
  </w:style>
  <w:style w:type="paragraph" w:styleId="Closing">
    <w:name w:val="Closing"/>
    <w:basedOn w:val="Normal"/>
    <w:next w:val="Signature"/>
    <w:link w:val="ClosingChar"/>
    <w:uiPriority w:val="5"/>
    <w:qFormat/>
    <w:rsid w:val="002E1A5A"/>
    <w:pPr>
      <w:spacing w:before="720"/>
    </w:pPr>
    <w:rPr>
      <w:rFonts w:eastAsiaTheme="minorEastAsia"/>
      <w:bCs/>
      <w:szCs w:val="18"/>
    </w:rPr>
  </w:style>
  <w:style w:type="character" w:customStyle="1" w:styleId="ClosingChar">
    <w:name w:val="Closing Char"/>
    <w:basedOn w:val="DefaultParagraphFont"/>
    <w:link w:val="Closing"/>
    <w:uiPriority w:val="5"/>
    <w:rsid w:val="002E1A5A"/>
    <w:rPr>
      <w:rFonts w:eastAsiaTheme="minorEastAsia"/>
      <w:bCs/>
      <w:color w:val="000000" w:themeColor="text1"/>
      <w:sz w:val="24"/>
      <w:szCs w:val="18"/>
    </w:rPr>
  </w:style>
  <w:style w:type="paragraph" w:styleId="Signature">
    <w:name w:val="Signature"/>
    <w:basedOn w:val="Normal"/>
    <w:next w:val="Normal"/>
    <w:link w:val="SignatureChar"/>
    <w:uiPriority w:val="6"/>
    <w:qFormat/>
    <w:pPr>
      <w:spacing w:before="720" w:after="280"/>
      <w:contextualSpacing/>
    </w:pPr>
    <w:rPr>
      <w:rFonts w:eastAsiaTheme="minorEastAsia"/>
      <w:bCs/>
      <w:szCs w:val="18"/>
    </w:rPr>
  </w:style>
  <w:style w:type="character" w:customStyle="1" w:styleId="SignatureChar">
    <w:name w:val="Signature Char"/>
    <w:basedOn w:val="DefaultParagraphFont"/>
    <w:link w:val="Signature"/>
    <w:uiPriority w:val="6"/>
    <w:rPr>
      <w:rFonts w:eastAsiaTheme="minorEastAsia"/>
      <w:bCs/>
      <w:szCs w:val="18"/>
    </w:rPr>
  </w:style>
  <w:style w:type="paragraph" w:styleId="Salutation">
    <w:name w:val="Salutation"/>
    <w:basedOn w:val="Normal"/>
    <w:next w:val="Normal"/>
    <w:link w:val="SalutationChar"/>
    <w:uiPriority w:val="4"/>
    <w:qFormat/>
    <w:rsid w:val="00E32718"/>
    <w:pPr>
      <w:spacing w:before="440" w:after="180"/>
    </w:pPr>
    <w:rPr>
      <w:rFonts w:eastAsiaTheme="minorEastAsia"/>
      <w:bCs/>
      <w:szCs w:val="18"/>
    </w:rPr>
  </w:style>
  <w:style w:type="character" w:customStyle="1" w:styleId="SalutationChar">
    <w:name w:val="Salutation Char"/>
    <w:basedOn w:val="DefaultParagraphFont"/>
    <w:link w:val="Salutation"/>
    <w:uiPriority w:val="4"/>
    <w:rsid w:val="00E32718"/>
    <w:rPr>
      <w:rFonts w:eastAsiaTheme="minorEastAsia"/>
      <w:bCs/>
      <w:color w:val="000000" w:themeColor="text1"/>
      <w:sz w:val="24"/>
      <w:szCs w:val="18"/>
    </w:rPr>
  </w:style>
  <w:style w:type="character" w:styleId="Strong">
    <w:name w:val="Strong"/>
    <w:basedOn w:val="DefaultParagraphFont"/>
    <w:uiPriority w:val="22"/>
    <w:qFormat/>
    <w:rsid w:val="001E249E"/>
    <w:rPr>
      <w:rFonts w:ascii="Calibri" w:hAnsi="Calibri"/>
      <w:b/>
      <w:bCs/>
      <w:color w:val="3D5157" w:themeColor="accent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3C605A"/>
    <w:rPr>
      <w:rFonts w:ascii="Calibri" w:eastAsiaTheme="majorEastAsia" w:hAnsi="Calibri" w:cstheme="majorBidi"/>
      <w:color w:val="4F6228" w:themeColor="accent6" w:themeShade="80"/>
      <w:sz w:val="26"/>
      <w:szCs w:val="26"/>
    </w:rPr>
  </w:style>
  <w:style w:type="table" w:styleId="TableGrid">
    <w:name w:val="Table Grid"/>
    <w:basedOn w:val="TableNormal"/>
    <w:rsid w:val="003122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1"/>
    <w:semiHidden/>
    <w:rsid w:val="00FA5F92"/>
    <w:rPr>
      <w:rFonts w:asciiTheme="majorHAnsi" w:eastAsiaTheme="majorEastAsia" w:hAnsiTheme="majorHAnsi" w:cstheme="majorBidi"/>
      <w:color w:val="4F6228" w:themeColor="accent6" w:themeShade="80"/>
      <w:sz w:val="24"/>
      <w:szCs w:val="24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0F2898"/>
    <w:rPr>
      <w:i/>
      <w:iCs/>
      <w:color w:val="4F6228" w:themeColor="accent6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0F2898"/>
    <w:pPr>
      <w:pBdr>
        <w:top w:val="single" w:sz="4" w:space="10" w:color="4F6228" w:themeColor="accent6" w:themeShade="80"/>
        <w:bottom w:val="single" w:sz="4" w:space="10" w:color="4F6228" w:themeColor="accent6" w:themeShade="80"/>
      </w:pBdr>
      <w:spacing w:before="360" w:after="360"/>
      <w:ind w:left="864" w:right="864"/>
      <w:jc w:val="center"/>
    </w:pPr>
    <w:rPr>
      <w:i/>
      <w:iCs/>
      <w:color w:val="3C5020" w:themeColor="accent5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2898"/>
    <w:rPr>
      <w:i/>
      <w:iCs/>
      <w:color w:val="3C5020" w:themeColor="accent5" w:themeShade="80"/>
      <w:sz w:val="24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0F2898"/>
    <w:rPr>
      <w:b/>
      <w:bCs/>
      <w:caps w:val="0"/>
      <w:smallCaps/>
      <w:color w:val="3C5020" w:themeColor="accent5" w:themeShade="80"/>
      <w:spacing w:val="5"/>
    </w:rPr>
  </w:style>
  <w:style w:type="paragraph" w:styleId="BlockText">
    <w:name w:val="Block Text"/>
    <w:basedOn w:val="Normal"/>
    <w:uiPriority w:val="99"/>
    <w:semiHidden/>
    <w:unhideWhenUsed/>
    <w:rsid w:val="000F2898"/>
    <w:pPr>
      <w:pBdr>
        <w:top w:val="single" w:sz="2" w:space="10" w:color="3C5020" w:themeColor="accent5" w:themeShade="80"/>
        <w:left w:val="single" w:sz="2" w:space="10" w:color="3C5020" w:themeColor="accent5" w:themeShade="80"/>
        <w:bottom w:val="single" w:sz="2" w:space="10" w:color="3C5020" w:themeColor="accent5" w:themeShade="80"/>
        <w:right w:val="single" w:sz="2" w:space="10" w:color="3C5020" w:themeColor="accent5" w:themeShade="80"/>
      </w:pBdr>
      <w:ind w:left="1152" w:right="1152"/>
    </w:pPr>
    <w:rPr>
      <w:rFonts w:eastAsiaTheme="minorEastAsia"/>
      <w:i/>
      <w:iCs/>
      <w:color w:val="3C5020" w:themeColor="accent5" w:themeShade="80"/>
    </w:rPr>
  </w:style>
  <w:style w:type="character" w:styleId="FollowedHyperlink">
    <w:name w:val="FollowedHyperlink"/>
    <w:basedOn w:val="DefaultParagraphFont"/>
    <w:uiPriority w:val="99"/>
    <w:semiHidden/>
    <w:unhideWhenUsed/>
    <w:rsid w:val="000F2898"/>
    <w:rPr>
      <w:color w:val="4F6228" w:themeColor="accent6" w:themeShade="80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9439AA"/>
    <w:rPr>
      <w:color w:val="3D5157" w:themeColor="accent2"/>
      <w:u w:val="single"/>
    </w:rPr>
  </w:style>
  <w:style w:type="character" w:styleId="BookTitle">
    <w:name w:val="Book Title"/>
    <w:basedOn w:val="DefaultParagraphFont"/>
    <w:uiPriority w:val="33"/>
    <w:semiHidden/>
    <w:unhideWhenUsed/>
    <w:qFormat/>
    <w:rsid w:val="00D904CD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904CD"/>
    <w:pPr>
      <w:spacing w:after="200" w:line="240" w:lineRule="auto"/>
    </w:pPr>
    <w:rPr>
      <w:i/>
      <w:iCs/>
      <w:color w:val="2F4158" w:themeColor="text2"/>
      <w:sz w:val="18"/>
      <w:szCs w:val="18"/>
    </w:rPr>
  </w:style>
  <w:style w:type="character" w:styleId="Emphasis">
    <w:name w:val="Emphasis"/>
    <w:basedOn w:val="DefaultParagraphFont"/>
    <w:uiPriority w:val="20"/>
    <w:semiHidden/>
    <w:unhideWhenUsed/>
    <w:qFormat/>
    <w:rsid w:val="00D904CD"/>
    <w:rPr>
      <w:i/>
      <w:iCs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FA5F92"/>
    <w:rPr>
      <w:rFonts w:asciiTheme="majorHAnsi" w:eastAsiaTheme="majorEastAsia" w:hAnsiTheme="majorHAnsi" w:cstheme="majorBidi"/>
      <w:i/>
      <w:iCs/>
      <w:color w:val="4F6228" w:themeColor="accent6" w:themeShade="80"/>
      <w:sz w:val="24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D904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D904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unhideWhenUsed/>
    <w:qFormat/>
    <w:rsid w:val="00D904CD"/>
    <w:pPr>
      <w:ind w:left="720"/>
      <w:contextualSpacing/>
    </w:pPr>
  </w:style>
  <w:style w:type="paragraph" w:styleId="NoSpacing">
    <w:name w:val="No Spacing"/>
    <w:uiPriority w:val="1"/>
    <w:semiHidden/>
    <w:unhideWhenUsed/>
    <w:qFormat/>
    <w:rsid w:val="00D904CD"/>
    <w:pPr>
      <w:spacing w:after="0" w:line="240" w:lineRule="auto"/>
    </w:pPr>
    <w:rPr>
      <w:color w:val="000000" w:themeColor="text1"/>
      <w:sz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D904C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D904CD"/>
    <w:rPr>
      <w:i/>
      <w:iCs/>
      <w:color w:val="404040" w:themeColor="text1" w:themeTint="BF"/>
      <w:sz w:val="24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D904CD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D904CD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D904CD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D904CD"/>
    <w:rPr>
      <w:smallCaps/>
      <w:color w:val="5A5A5A" w:themeColor="text1" w:themeTint="A5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qFormat/>
    <w:rsid w:val="00D904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D90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dyText">
    <w:name w:val="Body Text"/>
    <w:basedOn w:val="Normal"/>
    <w:link w:val="BodyTextChar"/>
    <w:rsid w:val="00FA3327"/>
    <w:pPr>
      <w:keepLines/>
      <w:widowControl w:val="0"/>
      <w:spacing w:after="120" w:line="360" w:lineRule="auto"/>
    </w:pPr>
    <w:rPr>
      <w:rFonts w:ascii="Times New Roman" w:eastAsia="Times New Roman" w:hAnsi="Times New Roman" w:cs="Times New Roman"/>
      <w:color w:val="auto"/>
      <w:lang w:val="vi-VN" w:eastAsia="en-US"/>
    </w:rPr>
  </w:style>
  <w:style w:type="character" w:customStyle="1" w:styleId="BodyTextChar">
    <w:name w:val="Body Text Char"/>
    <w:basedOn w:val="DefaultParagraphFont"/>
    <w:link w:val="BodyText"/>
    <w:rsid w:val="00FA3327"/>
    <w:rPr>
      <w:rFonts w:ascii="Times New Roman" w:eastAsia="Times New Roman" w:hAnsi="Times New Roman" w:cs="Times New Roman"/>
      <w:sz w:val="24"/>
      <w:lang w:val="vi-VN" w:eastAsia="en-US"/>
    </w:rPr>
  </w:style>
  <w:style w:type="paragraph" w:styleId="BalloonText">
    <w:name w:val="Balloon Text"/>
    <w:basedOn w:val="Normal"/>
    <w:link w:val="BalloonTextChar"/>
    <w:rsid w:val="00864993"/>
    <w:pPr>
      <w:widowControl w:val="0"/>
      <w:spacing w:after="0" w:line="240" w:lineRule="auto"/>
    </w:pPr>
    <w:rPr>
      <w:rFonts w:ascii="Tahoma" w:eastAsia="Times New Roman" w:hAnsi="Tahoma" w:cs="Tahoma"/>
      <w:color w:val="auto"/>
      <w:sz w:val="16"/>
      <w:szCs w:val="16"/>
      <w:lang w:val="vi-VN" w:eastAsia="en-US"/>
    </w:rPr>
  </w:style>
  <w:style w:type="character" w:customStyle="1" w:styleId="BalloonTextChar">
    <w:name w:val="Balloon Text Char"/>
    <w:basedOn w:val="DefaultParagraphFont"/>
    <w:link w:val="BalloonText"/>
    <w:rsid w:val="00864993"/>
    <w:rPr>
      <w:rFonts w:ascii="Tahoma" w:eastAsia="Times New Roman" w:hAnsi="Tahoma" w:cs="Tahoma"/>
      <w:sz w:val="16"/>
      <w:szCs w:val="16"/>
      <w:lang w:val="vi-V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60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Ph&#7847;n%20&#273;&#7847;u%20th&#432;%20(Thi&#7871;t%20k&#7871;%20l&#7899;p%20s&#243;ng%20m&#224;u%20l&#7909;c).dotx" TargetMode="External"/></Relationships>
</file>

<file path=word/theme/theme1.xml><?xml version="1.0" encoding="utf-8"?>
<a:theme xmlns:a="http://schemas.openxmlformats.org/drawingml/2006/main" name="Green Wave">
  <a:themeElements>
    <a:clrScheme name="Custom 24">
      <a:dk1>
        <a:sysClr val="windowText" lastClr="000000"/>
      </a:dk1>
      <a:lt1>
        <a:sysClr val="window" lastClr="FFFFFF"/>
      </a:lt1>
      <a:dk2>
        <a:srgbClr val="2F4158"/>
      </a:dk2>
      <a:lt2>
        <a:srgbClr val="F2F2F2"/>
      </a:lt2>
      <a:accent1>
        <a:srgbClr val="D0DE4E"/>
      </a:accent1>
      <a:accent2>
        <a:srgbClr val="3D5157"/>
      </a:accent2>
      <a:accent3>
        <a:srgbClr val="47653F"/>
      </a:accent3>
      <a:accent4>
        <a:srgbClr val="607E4C"/>
      </a:accent4>
      <a:accent5>
        <a:srgbClr val="78A141"/>
      </a:accent5>
      <a:accent6>
        <a:srgbClr val="9BBB59"/>
      </a:accent6>
      <a:hlink>
        <a:srgbClr val="9BBB59"/>
      </a:hlink>
      <a:folHlink>
        <a:srgbClr val="9BBB59"/>
      </a:folHlink>
    </a:clrScheme>
    <a:fontScheme name="Custom 5">
      <a:majorFont>
        <a:latin typeface="Franklin Gothic Demi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Phần đầu thư (Thiết kế lớp sóng màu lục)</Template>
  <TotalTime>377</TotalTime>
  <Pages>5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luan nguyen</cp:lastModifiedBy>
  <cp:revision>149</cp:revision>
  <dcterms:created xsi:type="dcterms:W3CDTF">2023-05-14T12:24:00Z</dcterms:created>
  <dcterms:modified xsi:type="dcterms:W3CDTF">2023-05-21T03:30:00Z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