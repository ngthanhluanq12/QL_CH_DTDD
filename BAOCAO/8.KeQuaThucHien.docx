
<file path=[Content_Types].xml><?xml version="1.0" encoding="utf-8"?>
<Types xmlns="http://schemas.openxmlformats.org/package/2006/content-types">
  <Default Extension="gif" ContentType="image/gi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4A95C" w14:textId="431547D6" w:rsidR="00052E27" w:rsidRPr="00052E27" w:rsidRDefault="00052E27" w:rsidP="00052E27">
      <w:pPr>
        <w:rPr>
          <w:rFonts w:ascii="Times New Roman" w:hAnsi="Times New Roman" w:cs="Times New Roman"/>
          <w:sz w:val="30"/>
          <w:szCs w:val="30"/>
        </w:rPr>
      </w:pPr>
      <w:r w:rsidRPr="00052E27">
        <w:rPr>
          <w:rFonts w:ascii="Times New Roman" w:hAnsi="Times New Roman" w:cs="Times New Roman"/>
          <w:sz w:val="30"/>
          <w:szCs w:val="30"/>
        </w:rPr>
        <w:t>Sinh viên thực hiện: Nguyễn Thành Luân</w:t>
      </w:r>
    </w:p>
    <w:p w14:paraId="7FCF5FCA" w14:textId="75B5E1BF" w:rsidR="00052E27" w:rsidRDefault="00052E27" w:rsidP="00052E27">
      <w:pPr>
        <w:rPr>
          <w:rFonts w:ascii="Times New Roman" w:hAnsi="Times New Roman" w:cs="Times New Roman"/>
          <w:sz w:val="30"/>
          <w:szCs w:val="30"/>
        </w:rPr>
      </w:pPr>
      <w:r w:rsidRPr="00052E27">
        <w:rPr>
          <w:rFonts w:ascii="Times New Roman" w:hAnsi="Times New Roman" w:cs="Times New Roman"/>
          <w:sz w:val="30"/>
          <w:szCs w:val="30"/>
        </w:rPr>
        <w:t>MSSV: 1981019</w:t>
      </w:r>
    </w:p>
    <w:p w14:paraId="76F06722" w14:textId="77777777" w:rsidR="00052E27" w:rsidRPr="00052E27" w:rsidRDefault="00052E27" w:rsidP="00052E27">
      <w:pPr>
        <w:rPr>
          <w:rFonts w:ascii="Times New Roman" w:hAnsi="Times New Roman" w:cs="Times New Roman"/>
          <w:sz w:val="30"/>
          <w:szCs w:val="30"/>
        </w:rPr>
      </w:pPr>
    </w:p>
    <w:p w14:paraId="41BAD5EE" w14:textId="6C1D907E" w:rsidR="00052E27" w:rsidRDefault="00AD7280" w:rsidP="00052E27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KẾT QUẢ THỰC HIỆN</w:t>
      </w:r>
    </w:p>
    <w:p w14:paraId="37ADF483" w14:textId="77777777" w:rsidR="00052E27" w:rsidRDefault="00052E27" w:rsidP="00052E27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PHẦN MỀM QUẢN LÝ CỬA HÀNG ĐIỆN THOẠI DI ĐỘNG</w:t>
      </w:r>
    </w:p>
    <w:p w14:paraId="472EC091" w14:textId="77777777" w:rsidR="00DE7A78" w:rsidRDefault="00DE7A78" w:rsidP="00EF4CDB">
      <w:pPr>
        <w:spacing w:line="480" w:lineRule="auto"/>
        <w:rPr>
          <w:rFonts w:ascii="Times New Roman" w:hAnsi="Times New Roman" w:cs="Times New Roman"/>
          <w:color w:val="FF0000"/>
          <w:sz w:val="28"/>
          <w:szCs w:val="28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</w:p>
    <w:p w14:paraId="0A7AE8A0" w14:textId="29D4A712" w:rsidR="00B84131" w:rsidRDefault="00AD7280" w:rsidP="00EF4CDB">
      <w:pPr>
        <w:pStyle w:val="ListParagraph"/>
        <w:numPr>
          <w:ilvl w:val="0"/>
          <w:numId w:val="25"/>
        </w:numPr>
        <w:spacing w:before="120" w:after="120"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Môi trường phát triển và môi trường triển kha</w:t>
      </w:r>
      <w:bookmarkStart w:id="0" w:name="_Toc103981206"/>
      <w:r w:rsidR="00C4140F">
        <w:rPr>
          <w:rFonts w:ascii="Times New Roman" w:hAnsi="Times New Roman" w:cs="Times New Roman"/>
          <w:b/>
          <w:bCs/>
          <w:color w:val="auto"/>
          <w:sz w:val="28"/>
          <w:szCs w:val="28"/>
        </w:rPr>
        <w:t>i</w:t>
      </w:r>
    </w:p>
    <w:p w14:paraId="140C5754" w14:textId="1D7343CF" w:rsidR="00B417C0" w:rsidRDefault="004B63DA" w:rsidP="00EF4CDB">
      <w:pPr>
        <w:pStyle w:val="ListParagraph"/>
        <w:spacing w:before="120" w:after="120" w:line="480" w:lineRule="auto"/>
        <w:ind w:left="1571"/>
        <w:outlineLvl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1.1.</w:t>
      </w:r>
      <w:r w:rsidR="00B417C0" w:rsidRPr="00B84131">
        <w:rPr>
          <w:rFonts w:ascii="Times New Roman" w:hAnsi="Times New Roman" w:cs="Times New Roman"/>
          <w:b/>
          <w:bCs/>
          <w:color w:val="auto"/>
          <w:sz w:val="28"/>
          <w:szCs w:val="28"/>
        </w:rPr>
        <w:t>Môi trường phát triển ứng dụng</w:t>
      </w:r>
      <w:bookmarkEnd w:id="0"/>
    </w:p>
    <w:p w14:paraId="02B59374" w14:textId="5E217382" w:rsidR="004B63DA" w:rsidRPr="004B63DA" w:rsidRDefault="004B63DA" w:rsidP="00EF4CDB">
      <w:pPr>
        <w:pStyle w:val="ListParagraph"/>
        <w:widowControl w:val="0"/>
        <w:numPr>
          <w:ilvl w:val="0"/>
          <w:numId w:val="31"/>
        </w:numPr>
        <w:spacing w:before="120" w:after="120" w:line="480" w:lineRule="auto"/>
        <w:ind w:firstLine="981"/>
        <w:rPr>
          <w:rFonts w:ascii="Times New Roman" w:hAnsi="Times New Roman" w:cs="Times New Roman"/>
          <w:sz w:val="28"/>
          <w:szCs w:val="28"/>
        </w:rPr>
      </w:pPr>
      <w:r w:rsidRPr="004B63DA">
        <w:rPr>
          <w:rFonts w:ascii="Times New Roman" w:hAnsi="Times New Roman" w:cs="Times New Roman"/>
          <w:sz w:val="28"/>
          <w:szCs w:val="28"/>
        </w:rPr>
        <w:t xml:space="preserve">Hệ điều hành: Windows </w:t>
      </w:r>
      <w:r>
        <w:rPr>
          <w:rFonts w:ascii="Times New Roman" w:hAnsi="Times New Roman" w:cs="Times New Roman"/>
          <w:sz w:val="28"/>
          <w:szCs w:val="28"/>
        </w:rPr>
        <w:t>10</w:t>
      </w:r>
    </w:p>
    <w:p w14:paraId="0AE66C49" w14:textId="4C0391CB" w:rsidR="004B63DA" w:rsidRPr="004B63DA" w:rsidRDefault="004B63DA" w:rsidP="00EF4CDB">
      <w:pPr>
        <w:pStyle w:val="ListParagraph"/>
        <w:widowControl w:val="0"/>
        <w:numPr>
          <w:ilvl w:val="0"/>
          <w:numId w:val="31"/>
        </w:numPr>
        <w:spacing w:before="120" w:after="120" w:line="480" w:lineRule="auto"/>
        <w:ind w:firstLine="981"/>
        <w:rPr>
          <w:rFonts w:ascii="Times New Roman" w:hAnsi="Times New Roman" w:cs="Times New Roman"/>
          <w:sz w:val="28"/>
          <w:szCs w:val="28"/>
        </w:rPr>
      </w:pPr>
      <w:r w:rsidRPr="004B63DA">
        <w:rPr>
          <w:rFonts w:ascii="Times New Roman" w:hAnsi="Times New Roman" w:cs="Times New Roman"/>
          <w:sz w:val="28"/>
          <w:szCs w:val="28"/>
        </w:rPr>
        <w:t xml:space="preserve">Hệ quản trị cơ sở dữ liệu: </w:t>
      </w:r>
      <w:r>
        <w:rPr>
          <w:rFonts w:ascii="Times New Roman" w:hAnsi="Times New Roman" w:cs="Times New Roman"/>
          <w:sz w:val="28"/>
          <w:szCs w:val="28"/>
        </w:rPr>
        <w:t>SQL Server</w:t>
      </w:r>
    </w:p>
    <w:p w14:paraId="44D4E744" w14:textId="41ED267F" w:rsidR="004B63DA" w:rsidRPr="004B63DA" w:rsidRDefault="004B63DA" w:rsidP="00EF4CDB">
      <w:pPr>
        <w:pStyle w:val="ListParagraph"/>
        <w:widowControl w:val="0"/>
        <w:numPr>
          <w:ilvl w:val="0"/>
          <w:numId w:val="31"/>
        </w:numPr>
        <w:spacing w:before="120" w:after="120" w:line="480" w:lineRule="auto"/>
        <w:ind w:firstLine="981"/>
        <w:rPr>
          <w:rFonts w:ascii="Times New Roman" w:hAnsi="Times New Roman" w:cs="Times New Roman"/>
          <w:sz w:val="28"/>
          <w:szCs w:val="28"/>
        </w:rPr>
      </w:pPr>
      <w:r w:rsidRPr="004B63DA">
        <w:rPr>
          <w:rFonts w:ascii="Times New Roman" w:hAnsi="Times New Roman" w:cs="Times New Roman"/>
          <w:sz w:val="28"/>
          <w:szCs w:val="28"/>
        </w:rPr>
        <w:t>Công cụ phân tích, thiết kế: dbdesigner, StarUML</w:t>
      </w:r>
    </w:p>
    <w:p w14:paraId="36B8F5C2" w14:textId="02D509FF" w:rsidR="004B63DA" w:rsidRPr="004B63DA" w:rsidRDefault="004B63DA" w:rsidP="00EF4CDB">
      <w:pPr>
        <w:pStyle w:val="ListParagraph"/>
        <w:widowControl w:val="0"/>
        <w:numPr>
          <w:ilvl w:val="0"/>
          <w:numId w:val="31"/>
        </w:numPr>
        <w:spacing w:before="120" w:after="120" w:line="480" w:lineRule="auto"/>
        <w:ind w:firstLine="981"/>
        <w:rPr>
          <w:rFonts w:ascii="Times New Roman" w:hAnsi="Times New Roman" w:cs="Times New Roman"/>
          <w:sz w:val="28"/>
          <w:szCs w:val="28"/>
        </w:rPr>
      </w:pPr>
      <w:r w:rsidRPr="004B63DA">
        <w:rPr>
          <w:rFonts w:ascii="Times New Roman" w:hAnsi="Times New Roman" w:cs="Times New Roman"/>
          <w:sz w:val="28"/>
          <w:szCs w:val="28"/>
        </w:rPr>
        <w:t xml:space="preserve">Công cụ xây dựng ứng dụng: Visual Studio </w:t>
      </w:r>
      <w:r>
        <w:rPr>
          <w:rFonts w:ascii="Times New Roman" w:hAnsi="Times New Roman" w:cs="Times New Roman"/>
          <w:sz w:val="28"/>
          <w:szCs w:val="28"/>
        </w:rPr>
        <w:t>2019</w:t>
      </w:r>
    </w:p>
    <w:p w14:paraId="70B8EAC4" w14:textId="585D17BA" w:rsidR="004B63DA" w:rsidRPr="004B63DA" w:rsidRDefault="004B63DA" w:rsidP="00EF4CDB">
      <w:pPr>
        <w:pStyle w:val="ListParagraph"/>
        <w:widowControl w:val="0"/>
        <w:numPr>
          <w:ilvl w:val="0"/>
          <w:numId w:val="31"/>
        </w:numPr>
        <w:spacing w:before="120" w:after="120" w:line="480" w:lineRule="auto"/>
        <w:ind w:firstLine="981"/>
        <w:rPr>
          <w:rFonts w:ascii="Times New Roman" w:hAnsi="Times New Roman" w:cs="Times New Roman"/>
          <w:sz w:val="28"/>
          <w:szCs w:val="28"/>
        </w:rPr>
      </w:pPr>
      <w:r w:rsidRPr="004B63DA">
        <w:rPr>
          <w:rFonts w:ascii="Times New Roman" w:hAnsi="Times New Roman" w:cs="Times New Roman"/>
          <w:sz w:val="28"/>
          <w:szCs w:val="28"/>
        </w:rPr>
        <w:t xml:space="preserve">Nền tảng: </w:t>
      </w:r>
      <w:r w:rsidRPr="004B63DA">
        <w:rPr>
          <w:rFonts w:ascii="Times New Roman" w:hAnsi="Times New Roman" w:cs="Times New Roman"/>
          <w:sz w:val="28"/>
          <w:szCs w:val="28"/>
        </w:rPr>
        <w:t>WPF-</w:t>
      </w:r>
      <w:r w:rsidRPr="004B63DA">
        <w:rPr>
          <w:rStyle w:val="Heading1Char"/>
          <w:rFonts w:ascii="Times New Roman" w:hAnsi="Times New Roman" w:cs="Times New Roman"/>
          <w:color w:val="404040"/>
          <w:sz w:val="28"/>
          <w:bdr w:val="none" w:sz="0" w:space="0" w:color="auto" w:frame="1"/>
          <w:shd w:val="clear" w:color="auto" w:fill="FFFFFF"/>
        </w:rPr>
        <w:t xml:space="preserve"> </w:t>
      </w:r>
      <w:r w:rsidRPr="004B63DA">
        <w:rPr>
          <w:rFonts w:ascii="Times New Roman" w:hAnsi="Times New Roman" w:cs="Times New Roman"/>
          <w:b/>
          <w:bCs/>
          <w:color w:val="404040"/>
          <w:sz w:val="28"/>
          <w:szCs w:val="28"/>
          <w:bdr w:val="none" w:sz="0" w:space="0" w:color="auto" w:frame="1"/>
          <w:shd w:val="clear" w:color="auto" w:fill="FFFFFF"/>
        </w:rPr>
        <w:t>.NET</w:t>
      </w:r>
      <w:r w:rsidRPr="004B63DA">
        <w:rPr>
          <w:rFonts w:ascii="Times New Roman" w:hAnsi="Times New Roman" w:cs="Times New Roman"/>
          <w:color w:val="404040"/>
          <w:sz w:val="28"/>
          <w:szCs w:val="28"/>
          <w:shd w:val="clear" w:color="auto" w:fill="FFFFFF"/>
        </w:rPr>
        <w:t> framework</w:t>
      </w:r>
    </w:p>
    <w:p w14:paraId="2E155D16" w14:textId="41524FFB" w:rsidR="004B63DA" w:rsidRDefault="008D72A2" w:rsidP="00EF4CDB">
      <w:pPr>
        <w:pStyle w:val="ListParagraph"/>
        <w:spacing w:before="120" w:after="120" w:line="480" w:lineRule="auto"/>
        <w:ind w:left="1571"/>
        <w:outlineLvl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1.2.Môi trường triển khai</w:t>
      </w:r>
    </w:p>
    <w:p w14:paraId="29BF0F2D" w14:textId="77777777" w:rsidR="008D72A2" w:rsidRPr="008D72A2" w:rsidRDefault="008D72A2" w:rsidP="00EF4CDB">
      <w:pPr>
        <w:pStyle w:val="ListParagraph"/>
        <w:widowControl w:val="0"/>
        <w:numPr>
          <w:ilvl w:val="0"/>
          <w:numId w:val="31"/>
        </w:numPr>
        <w:spacing w:before="120" w:after="120" w:line="480" w:lineRule="auto"/>
        <w:ind w:firstLine="981"/>
        <w:rPr>
          <w:rFonts w:ascii="Times New Roman" w:hAnsi="Times New Roman" w:cs="Times New Roman"/>
          <w:sz w:val="28"/>
          <w:szCs w:val="28"/>
        </w:rPr>
      </w:pPr>
      <w:r w:rsidRPr="008D72A2">
        <w:rPr>
          <w:rFonts w:ascii="Times New Roman" w:hAnsi="Times New Roman" w:cs="Times New Roman"/>
          <w:sz w:val="28"/>
          <w:szCs w:val="28"/>
        </w:rPr>
        <w:t>Hệ điều hành: Microsoft Windows</w:t>
      </w:r>
    </w:p>
    <w:p w14:paraId="21B5FAA1" w14:textId="7AE10A92" w:rsidR="008D72A2" w:rsidRPr="008D72A2" w:rsidRDefault="008D72A2" w:rsidP="00EF4CDB">
      <w:pPr>
        <w:pStyle w:val="ListParagraph"/>
        <w:widowControl w:val="0"/>
        <w:numPr>
          <w:ilvl w:val="0"/>
          <w:numId w:val="31"/>
        </w:numPr>
        <w:spacing w:before="120" w:after="120" w:line="480" w:lineRule="auto"/>
        <w:ind w:firstLine="981"/>
        <w:rPr>
          <w:rFonts w:ascii="Times New Roman" w:hAnsi="Times New Roman" w:cs="Times New Roman"/>
          <w:sz w:val="28"/>
          <w:szCs w:val="28"/>
        </w:rPr>
      </w:pPr>
      <w:r w:rsidRPr="008D72A2">
        <w:rPr>
          <w:rFonts w:ascii="Times New Roman" w:hAnsi="Times New Roman" w:cs="Times New Roman"/>
          <w:sz w:val="28"/>
          <w:szCs w:val="28"/>
        </w:rPr>
        <w:t xml:space="preserve">Kết nối </w:t>
      </w:r>
      <w:r>
        <w:rPr>
          <w:rFonts w:ascii="Times New Roman" w:hAnsi="Times New Roman" w:cs="Times New Roman"/>
          <w:sz w:val="28"/>
          <w:szCs w:val="28"/>
        </w:rPr>
        <w:t>cơ sở dữ liệu SQL Server</w:t>
      </w:r>
    </w:p>
    <w:p w14:paraId="6AC11CDB" w14:textId="49F021F6" w:rsidR="00AD7280" w:rsidRDefault="00AD7280" w:rsidP="00EF4CDB">
      <w:pPr>
        <w:pStyle w:val="ListParagraph"/>
        <w:numPr>
          <w:ilvl w:val="0"/>
          <w:numId w:val="25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Kết quả đạt được</w:t>
      </w:r>
    </w:p>
    <w:p w14:paraId="37188BD8" w14:textId="40E73A1D" w:rsidR="008D72A2" w:rsidRPr="00EF4CDB" w:rsidRDefault="00EF4CDB" w:rsidP="00EF4CDB">
      <w:pPr>
        <w:pStyle w:val="ListParagraph"/>
        <w:spacing w:line="480" w:lineRule="auto"/>
        <w:ind w:left="1571"/>
        <w:rPr>
          <w:rFonts w:ascii="Times New Roman" w:hAnsi="Times New Roman" w:cs="Times New Roman"/>
          <w:color w:val="auto"/>
          <w:sz w:val="28"/>
          <w:szCs w:val="28"/>
        </w:rPr>
      </w:pPr>
      <w:r w:rsidRPr="00EF4CDB">
        <w:rPr>
          <w:rFonts w:ascii="Times New Roman" w:hAnsi="Times New Roman" w:cs="Times New Roman"/>
          <w:color w:val="auto"/>
          <w:sz w:val="28"/>
          <w:szCs w:val="28"/>
        </w:rPr>
        <w:t>Phần mềm có giao diện đẹp, trực quan, dễ sử dụng</w:t>
      </w:r>
    </w:p>
    <w:p w14:paraId="52746414" w14:textId="6214FABB" w:rsidR="00AD7280" w:rsidRDefault="00AD7280" w:rsidP="00EF4CDB">
      <w:pPr>
        <w:pStyle w:val="ListParagraph"/>
        <w:numPr>
          <w:ilvl w:val="0"/>
          <w:numId w:val="25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Hướng phát triển</w:t>
      </w:r>
    </w:p>
    <w:p w14:paraId="3D3C052E" w14:textId="3591B564" w:rsidR="00EF4CDB" w:rsidRPr="00EF4CDB" w:rsidRDefault="00EF4CDB" w:rsidP="00EF4CDB">
      <w:pPr>
        <w:pStyle w:val="ListParagraph"/>
        <w:spacing w:line="480" w:lineRule="auto"/>
        <w:ind w:left="1571"/>
        <w:rPr>
          <w:rFonts w:ascii="Times New Roman" w:hAnsi="Times New Roman" w:cs="Times New Roman"/>
          <w:color w:val="auto"/>
          <w:sz w:val="28"/>
          <w:szCs w:val="28"/>
        </w:rPr>
      </w:pPr>
      <w:r w:rsidRPr="00EF4CDB">
        <w:rPr>
          <w:rFonts w:ascii="Times New Roman" w:hAnsi="Times New Roman" w:cs="Times New Roman"/>
          <w:color w:val="auto"/>
          <w:sz w:val="28"/>
          <w:szCs w:val="28"/>
        </w:rPr>
        <w:t xml:space="preserve">Xây dựng thêm nhiều chức năng hữu ích hơn cho người dùng trong việc quản lý </w:t>
      </w:r>
    </w:p>
    <w:p w14:paraId="20481133" w14:textId="453D34E6" w:rsidR="00E56667" w:rsidRPr="005E529B" w:rsidRDefault="00E56667" w:rsidP="005E529B">
      <w:p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sectPr w:rsidR="00E56667" w:rsidRPr="005E529B" w:rsidSect="006B04B2">
      <w:headerReference w:type="default" r:id="rId8"/>
      <w:footerReference w:type="default" r:id="rId9"/>
      <w:headerReference w:type="first" r:id="rId10"/>
      <w:footerReference w:type="first" r:id="rId11"/>
      <w:pgSz w:w="11906" w:h="16838" w:code="9"/>
      <w:pgMar w:top="1886" w:right="42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AAF92" w14:textId="77777777" w:rsidR="00CB35FC" w:rsidRDefault="00CB35FC">
      <w:pPr>
        <w:spacing w:after="0" w:line="240" w:lineRule="auto"/>
      </w:pPr>
      <w:r>
        <w:separator/>
      </w:r>
    </w:p>
  </w:endnote>
  <w:endnote w:type="continuationSeparator" w:id="0">
    <w:p w14:paraId="4FB536A8" w14:textId="77777777" w:rsidR="00CB35FC" w:rsidRDefault="00CB35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14:paraId="326CC167" w14:textId="77777777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14:paraId="461F1B72" w14:textId="77777777"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  <w:lang w:val="vi-VN" w:bidi="vi-VN"/>
            </w:rPr>
            <w:drawing>
              <wp:inline distT="0" distB="0" distL="0" distR="0" wp14:anchorId="1FD9A0C2" wp14:editId="7AF8ED11">
                <wp:extent cx="7879703" cy="899509"/>
                <wp:effectExtent l="0" t="0" r="0" b="0"/>
                <wp:docPr id="1024373600" name="Picture 1024373600" descr="Nhiều lớp sóng màu lục dưới dạng thiết kế trừu tượng trong chân tra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sóng-màu lục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14:paraId="19B4CD41" w14:textId="77777777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14:paraId="22AB1E44" w14:textId="77777777" w:rsidR="002E1A5A" w:rsidRDefault="002E1A5A" w:rsidP="002E1A5A">
          <w:pPr>
            <w:pStyle w:val="Footer"/>
            <w:spacing w:after="0"/>
          </w:pPr>
          <w:r>
            <w:rPr>
              <w:noProof/>
              <w:lang w:val="vi-VN" w:bidi="vi-VN"/>
            </w:rPr>
            <w:drawing>
              <wp:inline distT="0" distB="0" distL="0" distR="0" wp14:anchorId="3AABA707" wp14:editId="66338923">
                <wp:extent cx="8551368" cy="976184"/>
                <wp:effectExtent l="0" t="0" r="2540" b="0"/>
                <wp:docPr id="1076104710" name="Picture 1076104710" descr="thiết kế sóng màu lụ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óng-màu lục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9A0FE" w14:textId="77777777" w:rsidR="00CB35FC" w:rsidRDefault="00CB35FC">
      <w:pPr>
        <w:spacing w:after="0" w:line="240" w:lineRule="auto"/>
      </w:pPr>
      <w:r>
        <w:separator/>
      </w:r>
    </w:p>
  </w:footnote>
  <w:footnote w:type="continuationSeparator" w:id="0">
    <w:p w14:paraId="3C11E621" w14:textId="77777777" w:rsidR="00CB35FC" w:rsidRDefault="00CB35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14:paraId="41C9980E" w14:textId="77777777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14:paraId="5205C0FD" w14:textId="10025E1C" w:rsidR="00115663" w:rsidRDefault="00115663" w:rsidP="00115663">
          <w:pPr>
            <w:pStyle w:val="Header"/>
          </w:pPr>
          <w:r>
            <w:rPr>
              <w:noProof/>
              <w:lang w:val="vi-VN" w:bidi="vi-VN"/>
            </w:rPr>
            <w:drawing>
              <wp:inline distT="0" distB="0" distL="0" distR="0" wp14:anchorId="67CBF6CF" wp14:editId="79EC82EB">
                <wp:extent cx="7797114" cy="949420"/>
                <wp:effectExtent l="0" t="0" r="0" b="3175"/>
                <wp:docPr id="158562833" name="Picture 158562833" descr="Nhiều lớp sóng màu lục dưới dạng thiết kế trừu tượng trong tiêu đề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óng-màu lục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84A52" w14:textId="77777777" w:rsidR="00E71405" w:rsidRDefault="007E3A99">
    <w:r>
      <w:rPr>
        <w:lang w:val="vi-VN" w:bidi="vi-VN"/>
      </w:rP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0" type="#_x0000_t75" style="width:11.45pt;height:11.45pt" o:bullet="t">
        <v:imagedata r:id="rId1" o:title="mso8184"/>
      </v:shape>
    </w:pict>
  </w:numPicBullet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012A5A82"/>
    <w:multiLevelType w:val="multilevel"/>
    <w:tmpl w:val="C77EC88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01832F1D"/>
    <w:multiLevelType w:val="hybridMultilevel"/>
    <w:tmpl w:val="7D6C2688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B47ABE"/>
    <w:multiLevelType w:val="hybridMultilevel"/>
    <w:tmpl w:val="9A74D09E"/>
    <w:lvl w:ilvl="0" w:tplc="5498E45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98463D"/>
    <w:multiLevelType w:val="hybridMultilevel"/>
    <w:tmpl w:val="F7229AE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5A43EA"/>
    <w:multiLevelType w:val="hybridMultilevel"/>
    <w:tmpl w:val="EAC4F722"/>
    <w:lvl w:ilvl="0" w:tplc="042A000F">
      <w:start w:val="1"/>
      <w:numFmt w:val="decimal"/>
      <w:lvlText w:val="%1."/>
      <w:lvlJc w:val="left"/>
      <w:pPr>
        <w:ind w:left="1800" w:hanging="360"/>
      </w:p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53C1526"/>
    <w:multiLevelType w:val="hybridMultilevel"/>
    <w:tmpl w:val="92DEF95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8096382"/>
    <w:multiLevelType w:val="hybridMultilevel"/>
    <w:tmpl w:val="65F010D6"/>
    <w:lvl w:ilvl="0" w:tplc="5498E45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1F4317"/>
    <w:multiLevelType w:val="hybridMultilevel"/>
    <w:tmpl w:val="12106918"/>
    <w:lvl w:ilvl="0" w:tplc="042A0013">
      <w:start w:val="1"/>
      <w:numFmt w:val="upperRoman"/>
      <w:lvlText w:val="%1."/>
      <w:lvlJc w:val="righ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B670BFD"/>
    <w:multiLevelType w:val="hybridMultilevel"/>
    <w:tmpl w:val="BB52CAE0"/>
    <w:lvl w:ilvl="0" w:tplc="042A0013">
      <w:start w:val="1"/>
      <w:numFmt w:val="upperRoman"/>
      <w:lvlText w:val="%1."/>
      <w:lvlJc w:val="right"/>
      <w:pPr>
        <w:ind w:left="720" w:hanging="360"/>
      </w:pPr>
      <w:rPr>
        <w:rFonts w:hint="default"/>
        <w14:shadow w14:blurRad="0" w14:dist="0" w14:dir="0" w14:sx="0" w14:sy="0" w14:kx="0" w14:ky="0" w14:algn="none">
          <w14:srgbClr w14:val="000000"/>
        </w14:shadow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415235"/>
    <w:multiLevelType w:val="hybridMultilevel"/>
    <w:tmpl w:val="82045EE0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9C89CE">
      <w:start w:val="2"/>
      <w:numFmt w:val="bullet"/>
      <w:lvlText w:val=""/>
      <w:lvlJc w:val="left"/>
      <w:pPr>
        <w:ind w:left="2880" w:hanging="360"/>
      </w:pPr>
      <w:rPr>
        <w:rFonts w:ascii="Symbol" w:eastAsia="Times New Roman" w:hAnsi="Symbol" w:cs="Times New Roman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C74F93"/>
    <w:multiLevelType w:val="hybridMultilevel"/>
    <w:tmpl w:val="046CE0CC"/>
    <w:lvl w:ilvl="0" w:tplc="042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872928"/>
    <w:multiLevelType w:val="hybridMultilevel"/>
    <w:tmpl w:val="25463DE4"/>
    <w:lvl w:ilvl="0" w:tplc="042A000F">
      <w:start w:val="1"/>
      <w:numFmt w:val="decimal"/>
      <w:lvlText w:val="%1."/>
      <w:lvlJc w:val="left"/>
      <w:pPr>
        <w:ind w:left="2160" w:hanging="360"/>
      </w:pPr>
    </w:lvl>
    <w:lvl w:ilvl="1" w:tplc="042A0019" w:tentative="1">
      <w:start w:val="1"/>
      <w:numFmt w:val="lowerLetter"/>
      <w:lvlText w:val="%2."/>
      <w:lvlJc w:val="left"/>
      <w:pPr>
        <w:ind w:left="2880" w:hanging="360"/>
      </w:pPr>
    </w:lvl>
    <w:lvl w:ilvl="2" w:tplc="042A001B" w:tentative="1">
      <w:start w:val="1"/>
      <w:numFmt w:val="lowerRoman"/>
      <w:lvlText w:val="%3."/>
      <w:lvlJc w:val="right"/>
      <w:pPr>
        <w:ind w:left="3600" w:hanging="180"/>
      </w:pPr>
    </w:lvl>
    <w:lvl w:ilvl="3" w:tplc="042A000F" w:tentative="1">
      <w:start w:val="1"/>
      <w:numFmt w:val="decimal"/>
      <w:lvlText w:val="%4."/>
      <w:lvlJc w:val="left"/>
      <w:pPr>
        <w:ind w:left="4320" w:hanging="360"/>
      </w:pPr>
    </w:lvl>
    <w:lvl w:ilvl="4" w:tplc="042A0019" w:tentative="1">
      <w:start w:val="1"/>
      <w:numFmt w:val="lowerLetter"/>
      <w:lvlText w:val="%5."/>
      <w:lvlJc w:val="left"/>
      <w:pPr>
        <w:ind w:left="5040" w:hanging="360"/>
      </w:pPr>
    </w:lvl>
    <w:lvl w:ilvl="5" w:tplc="042A001B" w:tentative="1">
      <w:start w:val="1"/>
      <w:numFmt w:val="lowerRoman"/>
      <w:lvlText w:val="%6."/>
      <w:lvlJc w:val="right"/>
      <w:pPr>
        <w:ind w:left="5760" w:hanging="180"/>
      </w:pPr>
    </w:lvl>
    <w:lvl w:ilvl="6" w:tplc="042A000F" w:tentative="1">
      <w:start w:val="1"/>
      <w:numFmt w:val="decimal"/>
      <w:lvlText w:val="%7."/>
      <w:lvlJc w:val="left"/>
      <w:pPr>
        <w:ind w:left="6480" w:hanging="360"/>
      </w:pPr>
    </w:lvl>
    <w:lvl w:ilvl="7" w:tplc="042A0019" w:tentative="1">
      <w:start w:val="1"/>
      <w:numFmt w:val="lowerLetter"/>
      <w:lvlText w:val="%8."/>
      <w:lvlJc w:val="left"/>
      <w:pPr>
        <w:ind w:left="7200" w:hanging="360"/>
      </w:pPr>
    </w:lvl>
    <w:lvl w:ilvl="8" w:tplc="042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525C5AF8"/>
    <w:multiLevelType w:val="hybridMultilevel"/>
    <w:tmpl w:val="33DE30A0"/>
    <w:lvl w:ilvl="0" w:tplc="042A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52C1790C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3EA7BBB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5CB107A"/>
    <w:multiLevelType w:val="hybridMultilevel"/>
    <w:tmpl w:val="843C7926"/>
    <w:lvl w:ilvl="0" w:tplc="042A000F">
      <w:start w:val="1"/>
      <w:numFmt w:val="decimal"/>
      <w:lvlText w:val="%1."/>
      <w:lvlJc w:val="left"/>
      <w:pPr>
        <w:ind w:left="1571" w:hanging="360"/>
      </w:pPr>
    </w:lvl>
    <w:lvl w:ilvl="1" w:tplc="042A0019" w:tentative="1">
      <w:start w:val="1"/>
      <w:numFmt w:val="lowerLetter"/>
      <w:lvlText w:val="%2."/>
      <w:lvlJc w:val="left"/>
      <w:pPr>
        <w:ind w:left="2291" w:hanging="360"/>
      </w:pPr>
    </w:lvl>
    <w:lvl w:ilvl="2" w:tplc="042A001B" w:tentative="1">
      <w:start w:val="1"/>
      <w:numFmt w:val="lowerRoman"/>
      <w:lvlText w:val="%3."/>
      <w:lvlJc w:val="right"/>
      <w:pPr>
        <w:ind w:left="3011" w:hanging="180"/>
      </w:pPr>
    </w:lvl>
    <w:lvl w:ilvl="3" w:tplc="042A000F" w:tentative="1">
      <w:start w:val="1"/>
      <w:numFmt w:val="decimal"/>
      <w:lvlText w:val="%4."/>
      <w:lvlJc w:val="left"/>
      <w:pPr>
        <w:ind w:left="3731" w:hanging="360"/>
      </w:pPr>
    </w:lvl>
    <w:lvl w:ilvl="4" w:tplc="042A0019" w:tentative="1">
      <w:start w:val="1"/>
      <w:numFmt w:val="lowerLetter"/>
      <w:lvlText w:val="%5."/>
      <w:lvlJc w:val="left"/>
      <w:pPr>
        <w:ind w:left="4451" w:hanging="360"/>
      </w:pPr>
    </w:lvl>
    <w:lvl w:ilvl="5" w:tplc="042A001B" w:tentative="1">
      <w:start w:val="1"/>
      <w:numFmt w:val="lowerRoman"/>
      <w:lvlText w:val="%6."/>
      <w:lvlJc w:val="right"/>
      <w:pPr>
        <w:ind w:left="5171" w:hanging="180"/>
      </w:pPr>
    </w:lvl>
    <w:lvl w:ilvl="6" w:tplc="042A000F" w:tentative="1">
      <w:start w:val="1"/>
      <w:numFmt w:val="decimal"/>
      <w:lvlText w:val="%7."/>
      <w:lvlJc w:val="left"/>
      <w:pPr>
        <w:ind w:left="5891" w:hanging="360"/>
      </w:pPr>
    </w:lvl>
    <w:lvl w:ilvl="7" w:tplc="042A0019" w:tentative="1">
      <w:start w:val="1"/>
      <w:numFmt w:val="lowerLetter"/>
      <w:lvlText w:val="%8."/>
      <w:lvlJc w:val="left"/>
      <w:pPr>
        <w:ind w:left="6611" w:hanging="360"/>
      </w:pPr>
    </w:lvl>
    <w:lvl w:ilvl="8" w:tplc="042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567A54D7"/>
    <w:multiLevelType w:val="hybridMultilevel"/>
    <w:tmpl w:val="06A2C21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1E2C39"/>
    <w:multiLevelType w:val="hybridMultilevel"/>
    <w:tmpl w:val="67CEC30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D62D1B"/>
    <w:multiLevelType w:val="hybridMultilevel"/>
    <w:tmpl w:val="4E36FDF6"/>
    <w:lvl w:ilvl="0" w:tplc="042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74173A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FCB5CB9"/>
    <w:multiLevelType w:val="hybridMultilevel"/>
    <w:tmpl w:val="CD3866D0"/>
    <w:lvl w:ilvl="0" w:tplc="042A000F">
      <w:start w:val="1"/>
      <w:numFmt w:val="decimal"/>
      <w:lvlText w:val="%1."/>
      <w:lvlJc w:val="left"/>
      <w:pPr>
        <w:ind w:left="2160" w:hanging="360"/>
      </w:pPr>
    </w:lvl>
    <w:lvl w:ilvl="1" w:tplc="042A0019" w:tentative="1">
      <w:start w:val="1"/>
      <w:numFmt w:val="lowerLetter"/>
      <w:lvlText w:val="%2."/>
      <w:lvlJc w:val="left"/>
      <w:pPr>
        <w:ind w:left="2880" w:hanging="360"/>
      </w:pPr>
    </w:lvl>
    <w:lvl w:ilvl="2" w:tplc="042A001B" w:tentative="1">
      <w:start w:val="1"/>
      <w:numFmt w:val="lowerRoman"/>
      <w:lvlText w:val="%3."/>
      <w:lvlJc w:val="right"/>
      <w:pPr>
        <w:ind w:left="3600" w:hanging="180"/>
      </w:pPr>
    </w:lvl>
    <w:lvl w:ilvl="3" w:tplc="042A000F" w:tentative="1">
      <w:start w:val="1"/>
      <w:numFmt w:val="decimal"/>
      <w:lvlText w:val="%4."/>
      <w:lvlJc w:val="left"/>
      <w:pPr>
        <w:ind w:left="4320" w:hanging="360"/>
      </w:pPr>
    </w:lvl>
    <w:lvl w:ilvl="4" w:tplc="042A0019" w:tentative="1">
      <w:start w:val="1"/>
      <w:numFmt w:val="lowerLetter"/>
      <w:lvlText w:val="%5."/>
      <w:lvlJc w:val="left"/>
      <w:pPr>
        <w:ind w:left="5040" w:hanging="360"/>
      </w:pPr>
    </w:lvl>
    <w:lvl w:ilvl="5" w:tplc="042A001B" w:tentative="1">
      <w:start w:val="1"/>
      <w:numFmt w:val="lowerRoman"/>
      <w:lvlText w:val="%6."/>
      <w:lvlJc w:val="right"/>
      <w:pPr>
        <w:ind w:left="5760" w:hanging="180"/>
      </w:pPr>
    </w:lvl>
    <w:lvl w:ilvl="6" w:tplc="042A000F" w:tentative="1">
      <w:start w:val="1"/>
      <w:numFmt w:val="decimal"/>
      <w:lvlText w:val="%7."/>
      <w:lvlJc w:val="left"/>
      <w:pPr>
        <w:ind w:left="6480" w:hanging="360"/>
      </w:pPr>
    </w:lvl>
    <w:lvl w:ilvl="7" w:tplc="042A0019" w:tentative="1">
      <w:start w:val="1"/>
      <w:numFmt w:val="lowerLetter"/>
      <w:lvlText w:val="%8."/>
      <w:lvlJc w:val="left"/>
      <w:pPr>
        <w:ind w:left="7200" w:hanging="360"/>
      </w:pPr>
    </w:lvl>
    <w:lvl w:ilvl="8" w:tplc="042A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751664149">
    <w:abstractNumId w:val="9"/>
  </w:num>
  <w:num w:numId="2" w16cid:durableId="247278923">
    <w:abstractNumId w:val="7"/>
  </w:num>
  <w:num w:numId="3" w16cid:durableId="116144041">
    <w:abstractNumId w:val="6"/>
  </w:num>
  <w:num w:numId="4" w16cid:durableId="1508014205">
    <w:abstractNumId w:val="5"/>
  </w:num>
  <w:num w:numId="5" w16cid:durableId="2121759643">
    <w:abstractNumId w:val="4"/>
  </w:num>
  <w:num w:numId="6" w16cid:durableId="562181338">
    <w:abstractNumId w:val="8"/>
  </w:num>
  <w:num w:numId="7" w16cid:durableId="851843758">
    <w:abstractNumId w:val="3"/>
  </w:num>
  <w:num w:numId="8" w16cid:durableId="1536893161">
    <w:abstractNumId w:val="2"/>
  </w:num>
  <w:num w:numId="9" w16cid:durableId="668755915">
    <w:abstractNumId w:val="1"/>
  </w:num>
  <w:num w:numId="10" w16cid:durableId="517894199">
    <w:abstractNumId w:val="0"/>
  </w:num>
  <w:num w:numId="11" w16cid:durableId="1008681387">
    <w:abstractNumId w:val="27"/>
  </w:num>
  <w:num w:numId="12" w16cid:durableId="1781759848">
    <w:abstractNumId w:val="14"/>
  </w:num>
  <w:num w:numId="13" w16cid:durableId="1208222598">
    <w:abstractNumId w:val="21"/>
  </w:num>
  <w:num w:numId="14" w16cid:durableId="340815465">
    <w:abstractNumId w:val="28"/>
  </w:num>
  <w:num w:numId="15" w16cid:durableId="1019545739">
    <w:abstractNumId w:val="19"/>
  </w:num>
  <w:num w:numId="16" w16cid:durableId="1242258949">
    <w:abstractNumId w:val="18"/>
  </w:num>
  <w:num w:numId="17" w16cid:durableId="336151817">
    <w:abstractNumId w:val="15"/>
  </w:num>
  <w:num w:numId="18" w16cid:durableId="36514102">
    <w:abstractNumId w:val="16"/>
  </w:num>
  <w:num w:numId="19" w16cid:durableId="599992394">
    <w:abstractNumId w:val="22"/>
  </w:num>
  <w:num w:numId="20" w16cid:durableId="666444719">
    <w:abstractNumId w:val="23"/>
  </w:num>
  <w:num w:numId="21" w16cid:durableId="1427459633">
    <w:abstractNumId w:val="20"/>
  </w:num>
  <w:num w:numId="22" w16cid:durableId="335116092">
    <w:abstractNumId w:val="31"/>
  </w:num>
  <w:num w:numId="23" w16cid:durableId="1154107787">
    <w:abstractNumId w:val="10"/>
  </w:num>
  <w:num w:numId="24" w16cid:durableId="1337918883">
    <w:abstractNumId w:val="29"/>
  </w:num>
  <w:num w:numId="25" w16cid:durableId="1728529023">
    <w:abstractNumId w:val="26"/>
  </w:num>
  <w:num w:numId="26" w16cid:durableId="549000168">
    <w:abstractNumId w:val="24"/>
  </w:num>
  <w:num w:numId="27" w16cid:durableId="46611965">
    <w:abstractNumId w:val="25"/>
  </w:num>
  <w:num w:numId="28" w16cid:durableId="1315766354">
    <w:abstractNumId w:val="30"/>
  </w:num>
  <w:num w:numId="29" w16cid:durableId="1195922877">
    <w:abstractNumId w:val="11"/>
  </w:num>
  <w:num w:numId="30" w16cid:durableId="432164813">
    <w:abstractNumId w:val="13"/>
  </w:num>
  <w:num w:numId="31" w16cid:durableId="756487370">
    <w:abstractNumId w:val="12"/>
  </w:num>
  <w:num w:numId="32" w16cid:durableId="113640834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A78"/>
    <w:rsid w:val="00045881"/>
    <w:rsid w:val="00052E27"/>
    <w:rsid w:val="00065E87"/>
    <w:rsid w:val="00066E19"/>
    <w:rsid w:val="00092209"/>
    <w:rsid w:val="000B3358"/>
    <w:rsid w:val="000B4BF8"/>
    <w:rsid w:val="000B7E71"/>
    <w:rsid w:val="000F0D37"/>
    <w:rsid w:val="000F2898"/>
    <w:rsid w:val="00115663"/>
    <w:rsid w:val="00150C41"/>
    <w:rsid w:val="00167D47"/>
    <w:rsid w:val="001945C2"/>
    <w:rsid w:val="001A56D7"/>
    <w:rsid w:val="001D373A"/>
    <w:rsid w:val="001E249E"/>
    <w:rsid w:val="00204699"/>
    <w:rsid w:val="002046BD"/>
    <w:rsid w:val="00213EAB"/>
    <w:rsid w:val="00215D1D"/>
    <w:rsid w:val="002461E5"/>
    <w:rsid w:val="0025361A"/>
    <w:rsid w:val="00256C88"/>
    <w:rsid w:val="00262BB7"/>
    <w:rsid w:val="002812CE"/>
    <w:rsid w:val="00284AAA"/>
    <w:rsid w:val="002B040D"/>
    <w:rsid w:val="002C22BD"/>
    <w:rsid w:val="002D7F70"/>
    <w:rsid w:val="002E1A5A"/>
    <w:rsid w:val="00312210"/>
    <w:rsid w:val="00357FF7"/>
    <w:rsid w:val="00361777"/>
    <w:rsid w:val="00361FC2"/>
    <w:rsid w:val="003658CF"/>
    <w:rsid w:val="00390C8D"/>
    <w:rsid w:val="003B65A1"/>
    <w:rsid w:val="003C605A"/>
    <w:rsid w:val="003E38F6"/>
    <w:rsid w:val="003F7C02"/>
    <w:rsid w:val="004428B3"/>
    <w:rsid w:val="004474EE"/>
    <w:rsid w:val="00454564"/>
    <w:rsid w:val="00462B54"/>
    <w:rsid w:val="00496E3E"/>
    <w:rsid w:val="004B06AB"/>
    <w:rsid w:val="004B239E"/>
    <w:rsid w:val="004B63DA"/>
    <w:rsid w:val="004C595E"/>
    <w:rsid w:val="004D31C1"/>
    <w:rsid w:val="004F476F"/>
    <w:rsid w:val="004F4F35"/>
    <w:rsid w:val="00502892"/>
    <w:rsid w:val="00505719"/>
    <w:rsid w:val="00520EDE"/>
    <w:rsid w:val="00521517"/>
    <w:rsid w:val="00523493"/>
    <w:rsid w:val="00533AC3"/>
    <w:rsid w:val="00535A9A"/>
    <w:rsid w:val="0054547E"/>
    <w:rsid w:val="00576382"/>
    <w:rsid w:val="00593461"/>
    <w:rsid w:val="005959CB"/>
    <w:rsid w:val="005C30D2"/>
    <w:rsid w:val="005E529B"/>
    <w:rsid w:val="005E5446"/>
    <w:rsid w:val="0060240A"/>
    <w:rsid w:val="00620729"/>
    <w:rsid w:val="00643B9D"/>
    <w:rsid w:val="00661D06"/>
    <w:rsid w:val="00673242"/>
    <w:rsid w:val="00691768"/>
    <w:rsid w:val="006B04B2"/>
    <w:rsid w:val="006B0E85"/>
    <w:rsid w:val="006B2462"/>
    <w:rsid w:val="006C4806"/>
    <w:rsid w:val="006D121C"/>
    <w:rsid w:val="006F0367"/>
    <w:rsid w:val="00712EB4"/>
    <w:rsid w:val="00730F4E"/>
    <w:rsid w:val="007360F4"/>
    <w:rsid w:val="00743FCE"/>
    <w:rsid w:val="00745E7B"/>
    <w:rsid w:val="0077011F"/>
    <w:rsid w:val="007805D4"/>
    <w:rsid w:val="007C4A68"/>
    <w:rsid w:val="007E0D6E"/>
    <w:rsid w:val="007E1961"/>
    <w:rsid w:val="007E3A99"/>
    <w:rsid w:val="0081271A"/>
    <w:rsid w:val="00826675"/>
    <w:rsid w:val="00837B6B"/>
    <w:rsid w:val="0084583A"/>
    <w:rsid w:val="00864993"/>
    <w:rsid w:val="008658F6"/>
    <w:rsid w:val="00887DEE"/>
    <w:rsid w:val="008945AC"/>
    <w:rsid w:val="008A2B10"/>
    <w:rsid w:val="008D72A2"/>
    <w:rsid w:val="00933561"/>
    <w:rsid w:val="009439AA"/>
    <w:rsid w:val="00951C8F"/>
    <w:rsid w:val="009645CE"/>
    <w:rsid w:val="00985F29"/>
    <w:rsid w:val="009A0E4A"/>
    <w:rsid w:val="009D0354"/>
    <w:rsid w:val="00A102AC"/>
    <w:rsid w:val="00A26DB7"/>
    <w:rsid w:val="00A34EAF"/>
    <w:rsid w:val="00A45E55"/>
    <w:rsid w:val="00A94EA3"/>
    <w:rsid w:val="00AD7280"/>
    <w:rsid w:val="00B22EC4"/>
    <w:rsid w:val="00B417C0"/>
    <w:rsid w:val="00B44534"/>
    <w:rsid w:val="00B54EAE"/>
    <w:rsid w:val="00B552FE"/>
    <w:rsid w:val="00B65260"/>
    <w:rsid w:val="00B76179"/>
    <w:rsid w:val="00B80324"/>
    <w:rsid w:val="00B84131"/>
    <w:rsid w:val="00B8492A"/>
    <w:rsid w:val="00B96BD8"/>
    <w:rsid w:val="00BA5A05"/>
    <w:rsid w:val="00BB69BF"/>
    <w:rsid w:val="00BC06ED"/>
    <w:rsid w:val="00BF2D1E"/>
    <w:rsid w:val="00C063B3"/>
    <w:rsid w:val="00C076D5"/>
    <w:rsid w:val="00C37764"/>
    <w:rsid w:val="00C4140F"/>
    <w:rsid w:val="00C61A7E"/>
    <w:rsid w:val="00C95165"/>
    <w:rsid w:val="00CB35FC"/>
    <w:rsid w:val="00CE2CAB"/>
    <w:rsid w:val="00D03EB8"/>
    <w:rsid w:val="00D20A0D"/>
    <w:rsid w:val="00D4223C"/>
    <w:rsid w:val="00D63C3E"/>
    <w:rsid w:val="00D75A37"/>
    <w:rsid w:val="00D76912"/>
    <w:rsid w:val="00D83154"/>
    <w:rsid w:val="00D869D2"/>
    <w:rsid w:val="00D87D7C"/>
    <w:rsid w:val="00D904CD"/>
    <w:rsid w:val="00D964B1"/>
    <w:rsid w:val="00DB315E"/>
    <w:rsid w:val="00DE3E34"/>
    <w:rsid w:val="00DE7A78"/>
    <w:rsid w:val="00E041D6"/>
    <w:rsid w:val="00E06FC2"/>
    <w:rsid w:val="00E12D75"/>
    <w:rsid w:val="00E32718"/>
    <w:rsid w:val="00E342D4"/>
    <w:rsid w:val="00E40954"/>
    <w:rsid w:val="00E56667"/>
    <w:rsid w:val="00E71405"/>
    <w:rsid w:val="00E802A8"/>
    <w:rsid w:val="00EB420C"/>
    <w:rsid w:val="00EF4CDB"/>
    <w:rsid w:val="00F8147F"/>
    <w:rsid w:val="00F83039"/>
    <w:rsid w:val="00F87567"/>
    <w:rsid w:val="00FA3327"/>
    <w:rsid w:val="00FA5F92"/>
    <w:rsid w:val="00FB19C5"/>
    <w:rsid w:val="00FC39FD"/>
    <w:rsid w:val="00FC694E"/>
    <w:rsid w:val="00FC6CB5"/>
    <w:rsid w:val="00FD0603"/>
    <w:rsid w:val="00FD2AED"/>
    <w:rsid w:val="00FF4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26838CD9"/>
  <w15:chartTrackingRefBased/>
  <w15:docId w15:val="{D5BAAAD1-6F58-4874-96A9-62BE72889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05A"/>
    <w:rPr>
      <w:rFonts w:ascii="Calibri" w:hAnsi="Calibri"/>
      <w:color w:val="000000" w:themeColor="text1"/>
      <w:sz w:val="24"/>
    </w:rPr>
  </w:style>
  <w:style w:type="paragraph" w:styleId="Heading1">
    <w:name w:val="heading 1"/>
    <w:aliases w:val="Heading 1 new"/>
    <w:basedOn w:val="Normal"/>
    <w:next w:val="Thngtinlinh"/>
    <w:link w:val="Heading1Char"/>
    <w:qFormat/>
    <w:rsid w:val="003C605A"/>
    <w:pPr>
      <w:keepNext/>
      <w:keepLines/>
      <w:spacing w:before="480" w:after="0"/>
      <w:outlineLvl w:val="0"/>
    </w:pPr>
    <w:rPr>
      <w:rFonts w:eastAsiaTheme="majorEastAsia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3C605A"/>
    <w:pPr>
      <w:keepNext/>
      <w:keepLines/>
      <w:spacing w:before="40" w:after="0"/>
      <w:outlineLvl w:val="1"/>
    </w:pPr>
    <w:rPr>
      <w:rFonts w:eastAsiaTheme="majorEastAsia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new Char"/>
    <w:basedOn w:val="DefaultParagraphFont"/>
    <w:link w:val="Heading1"/>
    <w:uiPriority w:val="1"/>
    <w:rsid w:val="003C605A"/>
    <w:rPr>
      <w:rFonts w:ascii="Calibri" w:eastAsiaTheme="majorEastAsia" w:hAnsi="Calibr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Thngtinlinh">
    <w:name w:val="Thông tin liên hệ"/>
    <w:basedOn w:val="Normal"/>
    <w:uiPriority w:val="2"/>
    <w:qFormat/>
    <w:rsid w:val="000F2898"/>
    <w:pPr>
      <w:spacing w:after="0"/>
      <w:contextualSpacing/>
    </w:pPr>
    <w:rPr>
      <w:rFonts w:eastAsiaTheme="minorEastAsia"/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rFonts w:eastAsiaTheme="minorEastAsia"/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rFonts w:eastAsiaTheme="minorEastAsia"/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rFonts w:eastAsiaTheme="minorEastAsia"/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sid w:val="001E249E"/>
    <w:rPr>
      <w:rFonts w:ascii="Calibri" w:hAnsi="Calibri"/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3C605A"/>
    <w:rPr>
      <w:rFonts w:ascii="Calibri" w:eastAsiaTheme="majorEastAsia" w:hAnsi="Calibr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rFonts w:eastAsiaTheme="minorEastAsia"/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odyText">
    <w:name w:val="Body Text"/>
    <w:basedOn w:val="Normal"/>
    <w:link w:val="BodyTextChar"/>
    <w:rsid w:val="00FA3327"/>
    <w:pPr>
      <w:keepLines/>
      <w:widowControl w:val="0"/>
      <w:spacing w:after="120" w:line="360" w:lineRule="auto"/>
    </w:pPr>
    <w:rPr>
      <w:rFonts w:ascii="Times New Roman" w:eastAsia="Times New Roman" w:hAnsi="Times New Roman" w:cs="Times New Roman"/>
      <w:color w:val="auto"/>
      <w:lang w:val="vi-VN" w:eastAsia="en-US"/>
    </w:rPr>
  </w:style>
  <w:style w:type="character" w:customStyle="1" w:styleId="BodyTextChar">
    <w:name w:val="Body Text Char"/>
    <w:basedOn w:val="DefaultParagraphFont"/>
    <w:link w:val="BodyText"/>
    <w:rsid w:val="00FA3327"/>
    <w:rPr>
      <w:rFonts w:ascii="Times New Roman" w:eastAsia="Times New Roman" w:hAnsi="Times New Roman" w:cs="Times New Roman"/>
      <w:sz w:val="24"/>
      <w:lang w:val="vi-VN" w:eastAsia="en-US"/>
    </w:rPr>
  </w:style>
  <w:style w:type="paragraph" w:styleId="BalloonText">
    <w:name w:val="Balloon Text"/>
    <w:basedOn w:val="Normal"/>
    <w:link w:val="BalloonTextChar"/>
    <w:rsid w:val="00864993"/>
    <w:pPr>
      <w:widowControl w:val="0"/>
      <w:spacing w:after="0" w:line="240" w:lineRule="auto"/>
    </w:pPr>
    <w:rPr>
      <w:rFonts w:ascii="Tahoma" w:eastAsia="Times New Roman" w:hAnsi="Tahoma" w:cs="Tahoma"/>
      <w:color w:val="auto"/>
      <w:sz w:val="16"/>
      <w:szCs w:val="16"/>
      <w:lang w:val="vi-VN" w:eastAsia="en-US"/>
    </w:rPr>
  </w:style>
  <w:style w:type="character" w:customStyle="1" w:styleId="BalloonTextChar">
    <w:name w:val="Balloon Text Char"/>
    <w:basedOn w:val="DefaultParagraphFont"/>
    <w:link w:val="BalloonText"/>
    <w:rsid w:val="00864993"/>
    <w:rPr>
      <w:rFonts w:ascii="Tahoma" w:eastAsia="Times New Roman" w:hAnsi="Tahoma" w:cs="Tahoma"/>
      <w:sz w:val="16"/>
      <w:szCs w:val="16"/>
      <w:lang w:val="vi-VN" w:eastAsia="en-US"/>
    </w:rPr>
  </w:style>
  <w:style w:type="paragraph" w:styleId="NormalWeb">
    <w:name w:val="Normal (Web)"/>
    <w:basedOn w:val="Normal"/>
    <w:uiPriority w:val="99"/>
    <w:semiHidden/>
    <w:unhideWhenUsed/>
    <w:rsid w:val="00B652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6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76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5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Ph&#7847;n%20&#273;&#7847;u%20th&#432;%20(Thi&#7871;t%20k&#7871;%20l&#7899;p%20s&#243;ng%20m&#224;u%20l&#7909;c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79F9-DC9F-4F77-A3A5-29EC73163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Phần đầu thư (Thiết kế lớp sóng màu lục)</Template>
  <TotalTime>344</TotalTime>
  <Pages>1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luan nguyen</cp:lastModifiedBy>
  <cp:revision>114</cp:revision>
  <dcterms:created xsi:type="dcterms:W3CDTF">2023-05-14T12:24:00Z</dcterms:created>
  <dcterms:modified xsi:type="dcterms:W3CDTF">2023-05-27T04:10:00Z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