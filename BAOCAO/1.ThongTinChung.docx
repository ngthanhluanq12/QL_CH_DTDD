
<file path=[Content_Types].xml><?xml version="1.0" encoding="utf-8"?>
<Types xmlns="http://schemas.openxmlformats.org/package/2006/content-types">
  <Default Extension="gif" ContentType="image/gi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6F437" w14:textId="77777777" w:rsidR="007805D4" w:rsidRDefault="007805D4" w:rsidP="00DE7A78">
      <w:pPr>
        <w:jc w:val="center"/>
        <w:rPr>
          <w:rFonts w:ascii="Times New Roman" w:hAnsi="Times New Roman" w:cs="Times New Roman"/>
          <w:b/>
          <w:bCs/>
          <w:color w:val="FF0000"/>
          <w:sz w:val="48"/>
          <w:szCs w:val="48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</w:p>
    <w:p w14:paraId="5D8E38E6" w14:textId="750B8414" w:rsidR="00115663" w:rsidRDefault="00DE7A78" w:rsidP="00DE7A78">
      <w:pPr>
        <w:jc w:val="center"/>
        <w:rPr>
          <w:rFonts w:ascii="Times New Roman" w:hAnsi="Times New Roman" w:cs="Times New Roman"/>
          <w:b/>
          <w:bCs/>
          <w:color w:val="FF0000"/>
          <w:sz w:val="48"/>
          <w:szCs w:val="48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r w:rsidRPr="00DE7A78">
        <w:rPr>
          <w:rFonts w:ascii="Times New Roman" w:hAnsi="Times New Roman" w:cs="Times New Roman"/>
          <w:b/>
          <w:bCs/>
          <w:color w:val="FF0000"/>
          <w:sz w:val="48"/>
          <w:szCs w:val="48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ĐỒ ÁN MÔN HỌC THIẾT KẾ PHẦN MỀM</w:t>
      </w:r>
    </w:p>
    <w:p w14:paraId="472EC091" w14:textId="77777777" w:rsidR="00DE7A78" w:rsidRDefault="00DE7A78" w:rsidP="00DE7A78">
      <w:pPr>
        <w:rPr>
          <w:rFonts w:ascii="Times New Roman" w:hAnsi="Times New Roman" w:cs="Times New Roman"/>
          <w:color w:val="FF0000"/>
          <w:sz w:val="28"/>
          <w:szCs w:val="28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</w:p>
    <w:p w14:paraId="2A1B961F" w14:textId="77777777" w:rsidR="00985F29" w:rsidRPr="00A102AC" w:rsidRDefault="00985F29" w:rsidP="00DE7A78">
      <w:pPr>
        <w:rPr>
          <w:rFonts w:ascii="Times New Roman" w:hAnsi="Times New Roman" w:cs="Times New Roman"/>
          <w:color w:val="auto"/>
          <w:sz w:val="28"/>
          <w:szCs w:val="28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</w:p>
    <w:p w14:paraId="5DAA42C6" w14:textId="5B4D50C8" w:rsidR="00985F29" w:rsidRPr="006D121C" w:rsidRDefault="00985F29" w:rsidP="006D121C">
      <w:p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6D121C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D63C3E" w:rsidRPr="006D121C">
        <w:rPr>
          <w:rFonts w:ascii="Times New Roman" w:hAnsi="Times New Roman" w:cs="Times New Roman"/>
          <w:b/>
          <w:bCs/>
          <w:color w:val="auto"/>
          <w:sz w:val="28"/>
          <w:szCs w:val="28"/>
        </w:rPr>
        <w:t>Tên đề tài</w:t>
      </w:r>
    </w:p>
    <w:p w14:paraId="529609AD" w14:textId="0C4C7896" w:rsidR="00D63C3E" w:rsidRPr="00A102AC" w:rsidRDefault="00D63C3E" w:rsidP="00D63C3E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A102AC">
        <w:rPr>
          <w:rFonts w:ascii="Times New Roman" w:hAnsi="Times New Roman" w:cs="Times New Roman"/>
          <w:color w:val="auto"/>
        </w:rPr>
        <w:tab/>
      </w:r>
      <w:r w:rsidRPr="00A102AC">
        <w:rPr>
          <w:rFonts w:ascii="Times New Roman" w:hAnsi="Times New Roman" w:cs="Times New Roman"/>
          <w:color w:val="auto"/>
          <w:sz w:val="28"/>
          <w:szCs w:val="28"/>
        </w:rPr>
        <w:t>Phần mềm quản lý cửa hàng điện thoại di động</w:t>
      </w:r>
    </w:p>
    <w:p w14:paraId="27FBBE34" w14:textId="25146A62" w:rsidR="00D63C3E" w:rsidRPr="00A102AC" w:rsidRDefault="00D63C3E" w:rsidP="00D63C3E">
      <w:p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A102AC">
        <w:rPr>
          <w:rFonts w:ascii="Times New Roman" w:hAnsi="Times New Roman" w:cs="Times New Roman"/>
          <w:b/>
          <w:bCs/>
          <w:color w:val="auto"/>
          <w:sz w:val="28"/>
          <w:szCs w:val="28"/>
        </w:rPr>
        <w:t>2.Môi trường phát triển ứng dụng</w:t>
      </w:r>
      <w:r w:rsidR="00E02F7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7E649D78" w14:textId="7A6002EF" w:rsidR="00D63C3E" w:rsidRPr="00A102AC" w:rsidRDefault="00D63C3E" w:rsidP="00D63C3E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A102AC">
        <w:rPr>
          <w:rFonts w:ascii="Times New Roman" w:hAnsi="Times New Roman" w:cs="Times New Roman"/>
          <w:color w:val="auto"/>
          <w:sz w:val="28"/>
          <w:szCs w:val="28"/>
        </w:rPr>
        <w:tab/>
        <w:t>Hệ điều hành: Windows</w:t>
      </w:r>
    </w:p>
    <w:p w14:paraId="301E581E" w14:textId="61264CA6" w:rsidR="00D63C3E" w:rsidRPr="00A102AC" w:rsidRDefault="00A102AC" w:rsidP="00A102AC">
      <w:pPr>
        <w:ind w:firstLine="720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A102AC">
        <w:rPr>
          <w:rFonts w:ascii="Times New Roman" w:hAnsi="Times New Roman" w:cs="Times New Roman"/>
          <w:color w:val="auto"/>
          <w:sz w:val="28"/>
          <w:szCs w:val="28"/>
        </w:rPr>
        <w:t>Nền tảng phát triển: WPF (</w:t>
      </w:r>
      <w:r w:rsidRPr="00A102AC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Windows Presentation Foundation)</w:t>
      </w:r>
    </w:p>
    <w:p w14:paraId="0E48D9A2" w14:textId="40B5264E" w:rsidR="00A102AC" w:rsidRDefault="00A102AC" w:rsidP="00A102AC">
      <w:pPr>
        <w:ind w:firstLine="720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A102AC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Cơ sở dữ liệu: SQLEXPRESS</w:t>
      </w:r>
    </w:p>
    <w:p w14:paraId="74A66B49" w14:textId="1B6A82A5" w:rsidR="006D121C" w:rsidRDefault="006D121C" w:rsidP="006D121C">
      <w:p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6D121C">
        <w:rPr>
          <w:rFonts w:ascii="Times New Roman" w:hAnsi="Times New Roman" w:cs="Times New Roman"/>
          <w:b/>
          <w:bCs/>
          <w:color w:val="auto"/>
          <w:sz w:val="28"/>
          <w:szCs w:val="28"/>
        </w:rPr>
        <w:t>3.Thông tin sinh viên</w:t>
      </w:r>
      <w:r w:rsidR="006B246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thực hiện</w:t>
      </w:r>
    </w:p>
    <w:p w14:paraId="6D203509" w14:textId="07A0C7F2" w:rsidR="006D121C" w:rsidRPr="006D121C" w:rsidRDefault="006D121C" w:rsidP="006D121C">
      <w:pPr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Pr="006D121C">
        <w:rPr>
          <w:rFonts w:ascii="Times New Roman" w:hAnsi="Times New Roman" w:cs="Times New Roman"/>
          <w:color w:val="auto"/>
          <w:sz w:val="28"/>
          <w:szCs w:val="28"/>
        </w:rPr>
        <w:t>Họ tên: Nguyễn Thành Luân</w:t>
      </w:r>
    </w:p>
    <w:p w14:paraId="6CB92557" w14:textId="336E6B8C" w:rsidR="006D121C" w:rsidRPr="006D121C" w:rsidRDefault="006D121C" w:rsidP="006D121C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6D121C">
        <w:rPr>
          <w:rFonts w:ascii="Times New Roman" w:hAnsi="Times New Roman" w:cs="Times New Roman"/>
          <w:color w:val="auto"/>
          <w:sz w:val="28"/>
          <w:szCs w:val="28"/>
        </w:rPr>
        <w:tab/>
        <w:t>MSSV: 1981019</w:t>
      </w:r>
    </w:p>
    <w:p w14:paraId="362ABC41" w14:textId="00A7493F" w:rsidR="006D121C" w:rsidRPr="006D121C" w:rsidRDefault="006D121C" w:rsidP="006D121C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6D121C">
        <w:rPr>
          <w:rFonts w:ascii="Times New Roman" w:hAnsi="Times New Roman" w:cs="Times New Roman"/>
          <w:color w:val="auto"/>
          <w:sz w:val="28"/>
          <w:szCs w:val="28"/>
        </w:rPr>
        <w:tab/>
        <w:t>Email: ngthanhluanq12@gmail.com</w:t>
      </w:r>
    </w:p>
    <w:sectPr w:rsidR="006D121C" w:rsidRPr="006D121C" w:rsidSect="003C605A">
      <w:headerReference w:type="default" r:id="rId7"/>
      <w:footerReference w:type="default" r:id="rId8"/>
      <w:headerReference w:type="first" r:id="rId9"/>
      <w:footerReference w:type="first" r:id="rId10"/>
      <w:pgSz w:w="11906" w:h="16838" w:code="9"/>
      <w:pgMar w:top="1886" w:right="864" w:bottom="1440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D24C4E" w14:textId="77777777" w:rsidR="003C4C84" w:rsidRDefault="003C4C84">
      <w:pPr>
        <w:spacing w:after="0" w:line="240" w:lineRule="auto"/>
      </w:pPr>
      <w:r>
        <w:separator/>
      </w:r>
    </w:p>
  </w:endnote>
  <w:endnote w:type="continuationSeparator" w:id="0">
    <w:p w14:paraId="04BAF893" w14:textId="77777777" w:rsidR="003C4C84" w:rsidRDefault="003C4C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14:paraId="326CC167" w14:textId="77777777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14:paraId="461F1B72" w14:textId="77777777" w:rsidR="00115663" w:rsidRDefault="00115663" w:rsidP="00115663">
          <w:pPr>
            <w:pStyle w:val="Footer"/>
            <w:spacing w:after="0"/>
            <w:jc w:val="left"/>
          </w:pPr>
          <w:r>
            <w:rPr>
              <w:noProof/>
              <w:lang w:val="vi-VN" w:bidi="vi-VN"/>
            </w:rPr>
            <w:drawing>
              <wp:inline distT="0" distB="0" distL="0" distR="0" wp14:anchorId="1FD9A0C2" wp14:editId="7AF8ED11">
                <wp:extent cx="7879703" cy="899509"/>
                <wp:effectExtent l="0" t="0" r="0" b="0"/>
                <wp:docPr id="14" name="Hình ảnh 14" descr="Nhiều lớp sóng màu lục dưới dạng thiết kế trừu tượng trong chân tra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sóng-màu lục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14:paraId="19B4CD41" w14:textId="77777777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14:paraId="22AB1E44" w14:textId="77777777" w:rsidR="002E1A5A" w:rsidRDefault="002E1A5A" w:rsidP="002E1A5A">
          <w:pPr>
            <w:pStyle w:val="Footer"/>
            <w:spacing w:after="0"/>
          </w:pPr>
          <w:r>
            <w:rPr>
              <w:noProof/>
              <w:lang w:val="vi-VN" w:bidi="vi-VN"/>
            </w:rPr>
            <w:drawing>
              <wp:inline distT="0" distB="0" distL="0" distR="0" wp14:anchorId="3AABA707" wp14:editId="66338923">
                <wp:extent cx="8551368" cy="976184"/>
                <wp:effectExtent l="0" t="0" r="2540" b="0"/>
                <wp:docPr id="15" name="Ảnh 15" descr="thiết kế sóng màu lụ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óng-màu lục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9A432A" w14:textId="77777777" w:rsidR="003C4C84" w:rsidRDefault="003C4C84">
      <w:pPr>
        <w:spacing w:after="0" w:line="240" w:lineRule="auto"/>
      </w:pPr>
      <w:r>
        <w:separator/>
      </w:r>
    </w:p>
  </w:footnote>
  <w:footnote w:type="continuationSeparator" w:id="0">
    <w:p w14:paraId="2AAF469A" w14:textId="77777777" w:rsidR="003C4C84" w:rsidRDefault="003C4C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14:paraId="41C9980E" w14:textId="77777777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14:paraId="5205C0FD" w14:textId="10025E1C" w:rsidR="00115663" w:rsidRDefault="00115663" w:rsidP="00115663">
          <w:pPr>
            <w:pStyle w:val="Header"/>
          </w:pPr>
          <w:r>
            <w:rPr>
              <w:noProof/>
              <w:lang w:val="vi-VN" w:bidi="vi-VN"/>
            </w:rPr>
            <w:drawing>
              <wp:inline distT="0" distB="0" distL="0" distR="0" wp14:anchorId="67CBF6CF" wp14:editId="79EC82EB">
                <wp:extent cx="7797114" cy="949420"/>
                <wp:effectExtent l="0" t="0" r="0" b="3175"/>
                <wp:docPr id="13" name="Ảnh 13" descr="Nhiều lớp sóng màu lục dưới dạng thiết kế trừu tượng trong tiêu đề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sóng-màu lục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84A52" w14:textId="77777777" w:rsidR="00E71405" w:rsidRDefault="007E3A99">
    <w:r>
      <w:rPr>
        <w:lang w:val="vi-VN" w:bidi="vi-VN"/>
      </w:rP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93" type="#_x0000_t75" style="width:11.5pt;height:11.5pt" o:bullet="t">
        <v:imagedata r:id="rId1" o:title="mso8184"/>
      </v:shape>
    </w:pict>
  </w:numPicBullet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498463D"/>
    <w:multiLevelType w:val="hybridMultilevel"/>
    <w:tmpl w:val="F7229AE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C74F93"/>
    <w:multiLevelType w:val="hybridMultilevel"/>
    <w:tmpl w:val="046CE0CC"/>
    <w:lvl w:ilvl="0" w:tplc="042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7A54D7"/>
    <w:multiLevelType w:val="hybridMultilevel"/>
    <w:tmpl w:val="06A2C21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1E2C39"/>
    <w:multiLevelType w:val="hybridMultilevel"/>
    <w:tmpl w:val="67CEC30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1664149">
    <w:abstractNumId w:val="9"/>
  </w:num>
  <w:num w:numId="2" w16cid:durableId="247278923">
    <w:abstractNumId w:val="7"/>
  </w:num>
  <w:num w:numId="3" w16cid:durableId="116144041">
    <w:abstractNumId w:val="6"/>
  </w:num>
  <w:num w:numId="4" w16cid:durableId="1508014205">
    <w:abstractNumId w:val="5"/>
  </w:num>
  <w:num w:numId="5" w16cid:durableId="2121759643">
    <w:abstractNumId w:val="4"/>
  </w:num>
  <w:num w:numId="6" w16cid:durableId="562181338">
    <w:abstractNumId w:val="8"/>
  </w:num>
  <w:num w:numId="7" w16cid:durableId="851843758">
    <w:abstractNumId w:val="3"/>
  </w:num>
  <w:num w:numId="8" w16cid:durableId="1536893161">
    <w:abstractNumId w:val="2"/>
  </w:num>
  <w:num w:numId="9" w16cid:durableId="668755915">
    <w:abstractNumId w:val="1"/>
  </w:num>
  <w:num w:numId="10" w16cid:durableId="517894199">
    <w:abstractNumId w:val="0"/>
  </w:num>
  <w:num w:numId="11" w16cid:durableId="1008681387">
    <w:abstractNumId w:val="12"/>
  </w:num>
  <w:num w:numId="12" w16cid:durableId="1781759848">
    <w:abstractNumId w:val="10"/>
  </w:num>
  <w:num w:numId="13" w16cid:durableId="1208222598">
    <w:abstractNumId w:val="11"/>
  </w:num>
  <w:num w:numId="14" w16cid:durableId="34081546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A78"/>
    <w:rsid w:val="00066E19"/>
    <w:rsid w:val="000B4BF8"/>
    <w:rsid w:val="000F2898"/>
    <w:rsid w:val="00115663"/>
    <w:rsid w:val="001E249E"/>
    <w:rsid w:val="00213EAB"/>
    <w:rsid w:val="00215D1D"/>
    <w:rsid w:val="0025361A"/>
    <w:rsid w:val="002812CE"/>
    <w:rsid w:val="00284AAA"/>
    <w:rsid w:val="002D7F70"/>
    <w:rsid w:val="002E1A5A"/>
    <w:rsid w:val="00312210"/>
    <w:rsid w:val="00361777"/>
    <w:rsid w:val="00361FC2"/>
    <w:rsid w:val="003C4C84"/>
    <w:rsid w:val="003C605A"/>
    <w:rsid w:val="003F7C02"/>
    <w:rsid w:val="00462B54"/>
    <w:rsid w:val="004C595E"/>
    <w:rsid w:val="00535A9A"/>
    <w:rsid w:val="00576382"/>
    <w:rsid w:val="00620729"/>
    <w:rsid w:val="00673242"/>
    <w:rsid w:val="00691768"/>
    <w:rsid w:val="006B2462"/>
    <w:rsid w:val="006D121C"/>
    <w:rsid w:val="006F0367"/>
    <w:rsid w:val="0077011F"/>
    <w:rsid w:val="007805D4"/>
    <w:rsid w:val="007C4A68"/>
    <w:rsid w:val="007E0D6E"/>
    <w:rsid w:val="007E3A99"/>
    <w:rsid w:val="008658F6"/>
    <w:rsid w:val="008945AC"/>
    <w:rsid w:val="009439AA"/>
    <w:rsid w:val="00985F29"/>
    <w:rsid w:val="009D0354"/>
    <w:rsid w:val="00A102AC"/>
    <w:rsid w:val="00A45E55"/>
    <w:rsid w:val="00B22EC4"/>
    <w:rsid w:val="00B54EAE"/>
    <w:rsid w:val="00B552FE"/>
    <w:rsid w:val="00BA5A05"/>
    <w:rsid w:val="00BC06ED"/>
    <w:rsid w:val="00CE2CAB"/>
    <w:rsid w:val="00D4223C"/>
    <w:rsid w:val="00D63C3E"/>
    <w:rsid w:val="00D904CD"/>
    <w:rsid w:val="00D964B1"/>
    <w:rsid w:val="00DE3E34"/>
    <w:rsid w:val="00DE7A78"/>
    <w:rsid w:val="00E02F76"/>
    <w:rsid w:val="00E041D6"/>
    <w:rsid w:val="00E32718"/>
    <w:rsid w:val="00E71405"/>
    <w:rsid w:val="00E802A8"/>
    <w:rsid w:val="00F83039"/>
    <w:rsid w:val="00F87567"/>
    <w:rsid w:val="00FA5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26838CD9"/>
  <w15:chartTrackingRefBased/>
  <w15:docId w15:val="{D5BAAAD1-6F58-4874-96A9-62BE72889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605A"/>
    <w:rPr>
      <w:rFonts w:ascii="Calibri" w:hAnsi="Calibri"/>
      <w:color w:val="000000" w:themeColor="text1"/>
      <w:sz w:val="24"/>
    </w:rPr>
  </w:style>
  <w:style w:type="paragraph" w:styleId="Heading1">
    <w:name w:val="heading 1"/>
    <w:basedOn w:val="Normal"/>
    <w:next w:val="Thngtinlinh"/>
    <w:link w:val="Heading1Char"/>
    <w:uiPriority w:val="1"/>
    <w:qFormat/>
    <w:rsid w:val="003C605A"/>
    <w:pPr>
      <w:keepNext/>
      <w:keepLines/>
      <w:spacing w:before="480" w:after="0"/>
      <w:outlineLvl w:val="0"/>
    </w:pPr>
    <w:rPr>
      <w:rFonts w:eastAsiaTheme="majorEastAsia" w:cstheme="majorBidi"/>
      <w:bCs/>
      <w:color w:val="3D5157" w:themeColor="accent2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1"/>
    <w:semiHidden/>
    <w:unhideWhenUsed/>
    <w:qFormat/>
    <w:rsid w:val="003C605A"/>
    <w:pPr>
      <w:keepNext/>
      <w:keepLines/>
      <w:spacing w:before="40" w:after="0"/>
      <w:outlineLvl w:val="1"/>
    </w:pPr>
    <w:rPr>
      <w:rFonts w:eastAsiaTheme="majorEastAsia" w:cstheme="majorBidi"/>
      <w:color w:val="4F6228" w:themeColor="accent6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semiHidden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3C605A"/>
    <w:rPr>
      <w:rFonts w:ascii="Calibri" w:eastAsiaTheme="majorEastAsia" w:hAnsi="Calibri" w:cstheme="majorBidi"/>
      <w:bCs/>
      <w:color w:val="3D5157" w:themeColor="accent2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40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Thngtinlinh">
    <w:name w:val="Thông tin liên hệ"/>
    <w:basedOn w:val="Normal"/>
    <w:uiPriority w:val="2"/>
    <w:qFormat/>
    <w:rsid w:val="000F2898"/>
    <w:pPr>
      <w:spacing w:after="0"/>
      <w:contextualSpacing/>
    </w:pPr>
    <w:rPr>
      <w:rFonts w:eastAsiaTheme="minorEastAsia"/>
      <w:color w:val="607E4C" w:themeColor="accent4"/>
    </w:rPr>
  </w:style>
  <w:style w:type="paragraph" w:styleId="Closing">
    <w:name w:val="Closing"/>
    <w:basedOn w:val="Normal"/>
    <w:next w:val="Signature"/>
    <w:link w:val="ClosingChar"/>
    <w:uiPriority w:val="5"/>
    <w:qFormat/>
    <w:rsid w:val="002E1A5A"/>
    <w:pPr>
      <w:spacing w:before="720"/>
    </w:pPr>
    <w:rPr>
      <w:rFonts w:eastAsiaTheme="minorEastAsia"/>
      <w:bCs/>
      <w:szCs w:val="18"/>
    </w:rPr>
  </w:style>
  <w:style w:type="character" w:customStyle="1" w:styleId="ClosingChar">
    <w:name w:val="Closing Char"/>
    <w:basedOn w:val="DefaultParagraphFont"/>
    <w:link w:val="Closing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720" w:after="280"/>
      <w:contextualSpacing/>
    </w:pPr>
    <w:rPr>
      <w:rFonts w:eastAsiaTheme="minorEastAsia"/>
      <w:bCs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eastAsiaTheme="minorEastAsia"/>
      <w:bCs/>
      <w:szCs w:val="18"/>
    </w:rPr>
  </w:style>
  <w:style w:type="paragraph" w:styleId="Salutation">
    <w:name w:val="Salutation"/>
    <w:basedOn w:val="Normal"/>
    <w:next w:val="Normal"/>
    <w:link w:val="SalutationChar"/>
    <w:uiPriority w:val="4"/>
    <w:qFormat/>
    <w:rsid w:val="00E32718"/>
    <w:pPr>
      <w:spacing w:before="440" w:after="180"/>
    </w:pPr>
    <w:rPr>
      <w:rFonts w:eastAsiaTheme="minorEastAsia"/>
      <w:bCs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Strong">
    <w:name w:val="Strong"/>
    <w:basedOn w:val="DefaultParagraphFont"/>
    <w:uiPriority w:val="22"/>
    <w:qFormat/>
    <w:rsid w:val="001E249E"/>
    <w:rPr>
      <w:rFonts w:ascii="Calibri" w:hAnsi="Calibri"/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3C605A"/>
    <w:rPr>
      <w:rFonts w:ascii="Calibri" w:eastAsiaTheme="majorEastAsia" w:hAnsi="Calibri" w:cstheme="majorBidi"/>
      <w:color w:val="4F6228" w:themeColor="accent6" w:themeShade="80"/>
      <w:sz w:val="26"/>
      <w:szCs w:val="26"/>
    </w:rPr>
  </w:style>
  <w:style w:type="table" w:styleId="TableGrid">
    <w:name w:val="Table Grid"/>
    <w:basedOn w:val="TableNormal"/>
    <w:uiPriority w:val="39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rFonts w:eastAsiaTheme="minorEastAsia"/>
      <w:i/>
      <w:iCs/>
      <w:color w:val="3C5020" w:themeColor="accent5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9439AA"/>
    <w:rPr>
      <w:color w:val="3D5157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sid w:val="00D904CD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unhideWhenUsed/>
    <w:qFormat/>
    <w:rsid w:val="00D904CD"/>
    <w:pPr>
      <w:ind w:left="720"/>
      <w:contextualSpacing/>
    </w:pPr>
  </w:style>
  <w:style w:type="paragraph" w:styleId="NoSpacing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904CD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Ph&#7847;n%20&#273;&#7847;u%20th&#432;%20(Thi&#7871;t%20k&#7871;%20l&#7899;p%20s&#243;ng%20m&#224;u%20l&#7909;c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Phần đầu thư (Thiết kế lớp sóng màu lục)</Template>
  <TotalTime>17</TotalTime>
  <Pages>1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luan nguyen</cp:lastModifiedBy>
  <cp:revision>9</cp:revision>
  <dcterms:created xsi:type="dcterms:W3CDTF">2023-05-14T12:24:00Z</dcterms:created>
  <dcterms:modified xsi:type="dcterms:W3CDTF">2023-05-14T13:55:00Z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