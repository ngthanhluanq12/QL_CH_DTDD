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A95C" w14:textId="431547D6" w:rsidR="00052E27" w:rsidRPr="00052E27" w:rsidRDefault="00052E27" w:rsidP="00052E27">
      <w:pPr>
        <w:rPr>
          <w:rFonts w:ascii="Times New Roman" w:hAnsi="Times New Roman" w:cs="Times New Roman"/>
          <w:sz w:val="30"/>
          <w:szCs w:val="30"/>
        </w:rPr>
      </w:pPr>
      <w:r w:rsidRPr="00052E27">
        <w:rPr>
          <w:rFonts w:ascii="Times New Roman" w:hAnsi="Times New Roman" w:cs="Times New Roman"/>
          <w:sz w:val="30"/>
          <w:szCs w:val="30"/>
        </w:rPr>
        <w:t>Sinh viên thực hiện: Nguyễn Thành Luân</w:t>
      </w:r>
    </w:p>
    <w:p w14:paraId="7FCF5FCA" w14:textId="75B5E1BF" w:rsidR="00052E27" w:rsidRDefault="00052E27" w:rsidP="00052E27">
      <w:pPr>
        <w:rPr>
          <w:rFonts w:ascii="Times New Roman" w:hAnsi="Times New Roman" w:cs="Times New Roman"/>
          <w:sz w:val="30"/>
          <w:szCs w:val="30"/>
        </w:rPr>
      </w:pPr>
      <w:r w:rsidRPr="00052E27">
        <w:rPr>
          <w:rFonts w:ascii="Times New Roman" w:hAnsi="Times New Roman" w:cs="Times New Roman"/>
          <w:sz w:val="30"/>
          <w:szCs w:val="30"/>
        </w:rPr>
        <w:t>MSSV: 1981019</w:t>
      </w:r>
    </w:p>
    <w:p w14:paraId="76F06722" w14:textId="77777777" w:rsidR="00052E27" w:rsidRPr="00052E27" w:rsidRDefault="00052E27" w:rsidP="00052E27">
      <w:pPr>
        <w:rPr>
          <w:rFonts w:ascii="Times New Roman" w:hAnsi="Times New Roman" w:cs="Times New Roman"/>
          <w:sz w:val="30"/>
          <w:szCs w:val="30"/>
        </w:rPr>
      </w:pPr>
    </w:p>
    <w:p w14:paraId="41BAD5EE" w14:textId="7BAFFB17" w:rsidR="00052E27" w:rsidRDefault="00887DEE" w:rsidP="00052E27">
      <w:pPr>
        <w:jc w:val="center"/>
        <w:rPr>
          <w:rFonts w:ascii="Times New Roman" w:hAnsi="Times New Roman" w:cs="Times New Roman"/>
          <w:b/>
          <w:bCs/>
          <w:color w:val="FF0000"/>
          <w:sz w:val="36"/>
          <w:szCs w:val="36"/>
          <w14:shadow w14:blurRad="50800" w14:dist="38100" w14:dir="8100000" w14:sx="100000" w14:sy="100000" w14:kx="0" w14:ky="0" w14:algn="tr">
            <w14:srgbClr w14:val="000000">
              <w14:alpha w14:val="60000"/>
            </w14:srgbClr>
          </w14:shadow>
        </w:rPr>
      </w:pPr>
      <w:r>
        <w:rPr>
          <w:rFonts w:ascii="Times New Roman" w:hAnsi="Times New Roman" w:cs="Times New Roman"/>
          <w:b/>
          <w:bCs/>
          <w:color w:val="FF0000"/>
          <w:sz w:val="36"/>
          <w:szCs w:val="36"/>
          <w14:shadow w14:blurRad="50800" w14:dist="38100" w14:dir="8100000" w14:sx="100000" w14:sy="100000" w14:kx="0" w14:ky="0" w14:algn="tr">
            <w14:srgbClr w14:val="000000">
              <w14:alpha w14:val="60000"/>
            </w14:srgbClr>
          </w14:shadow>
        </w:rPr>
        <w:t>THIẾT  KẾ KIẾN TRÚC</w:t>
      </w:r>
    </w:p>
    <w:p w14:paraId="37ADF483" w14:textId="77777777" w:rsidR="00052E27" w:rsidRDefault="00052E27" w:rsidP="00052E27">
      <w:pPr>
        <w:jc w:val="center"/>
        <w:rPr>
          <w:rFonts w:ascii="Times New Roman" w:hAnsi="Times New Roman" w:cs="Times New Roman"/>
          <w:b/>
          <w:bCs/>
          <w:color w:val="FF0000"/>
          <w:sz w:val="36"/>
          <w:szCs w:val="36"/>
          <w14:shadow w14:blurRad="50800" w14:dist="38100" w14:dir="8100000" w14:sx="100000" w14:sy="100000" w14:kx="0" w14:ky="0" w14:algn="tr">
            <w14:srgbClr w14:val="000000">
              <w14:alpha w14:val="60000"/>
            </w14:srgbClr>
          </w14:shadow>
        </w:rPr>
      </w:pPr>
      <w:r>
        <w:rPr>
          <w:rFonts w:ascii="Times New Roman" w:hAnsi="Times New Roman" w:cs="Times New Roman"/>
          <w:b/>
          <w:bCs/>
          <w:color w:val="FF0000"/>
          <w:sz w:val="36"/>
          <w:szCs w:val="36"/>
          <w14:shadow w14:blurRad="50800" w14:dist="38100" w14:dir="8100000" w14:sx="100000" w14:sy="100000" w14:kx="0" w14:ky="0" w14:algn="tr">
            <w14:srgbClr w14:val="000000">
              <w14:alpha w14:val="60000"/>
            </w14:srgbClr>
          </w14:shadow>
        </w:rPr>
        <w:t>PHẦN MỀM QUẢN LÝ CỬA HÀNG ĐIỆN THOẠI DI ĐỘNG</w:t>
      </w:r>
    </w:p>
    <w:p w14:paraId="472EC091" w14:textId="77777777" w:rsidR="00DE7A78" w:rsidRDefault="00DE7A78" w:rsidP="00DE7A78">
      <w:pPr>
        <w:rPr>
          <w:rFonts w:ascii="Times New Roman" w:hAnsi="Times New Roman" w:cs="Times New Roman"/>
          <w:color w:val="FF0000"/>
          <w:sz w:val="28"/>
          <w:szCs w:val="28"/>
          <w14:shadow w14:blurRad="50800" w14:dist="38100" w14:dir="8100000" w14:sx="100000" w14:sy="100000" w14:kx="0" w14:ky="0" w14:algn="tr">
            <w14:srgbClr w14:val="000000">
              <w14:alpha w14:val="60000"/>
            </w14:srgbClr>
          </w14:shadow>
        </w:rPr>
      </w:pPr>
    </w:p>
    <w:p w14:paraId="2585E46E" w14:textId="04CF8FA2" w:rsidR="00826675" w:rsidRPr="007E1961" w:rsidRDefault="00887DEE" w:rsidP="007E1961">
      <w:pPr>
        <w:pStyle w:val="ListParagraph"/>
        <w:ind w:left="851"/>
        <w:rPr>
          <w:rFonts w:ascii="Times New Roman" w:hAnsi="Times New Roman" w:cs="Times New Roman"/>
          <w:b/>
          <w:bCs/>
          <w:color w:val="auto"/>
          <w:sz w:val="36"/>
          <w:szCs w:val="36"/>
        </w:rPr>
      </w:pPr>
      <w:r w:rsidRPr="007E1961">
        <w:rPr>
          <w:rFonts w:ascii="Times New Roman" w:hAnsi="Times New Roman" w:cs="Times New Roman"/>
          <w:b/>
          <w:bCs/>
          <w:color w:val="auto"/>
          <w:sz w:val="36"/>
          <w:szCs w:val="36"/>
        </w:rPr>
        <w:t xml:space="preserve">Kiến trúc phần mềm </w:t>
      </w:r>
    </w:p>
    <w:p w14:paraId="492E80DE" w14:textId="77777777" w:rsidR="00E56667" w:rsidRDefault="00E56667" w:rsidP="00E56667">
      <w:pPr>
        <w:pStyle w:val="ListParagraph"/>
        <w:ind w:left="851"/>
        <w:rPr>
          <w:rFonts w:ascii="Times New Roman" w:hAnsi="Times New Roman" w:cs="Times New Roman"/>
          <w:b/>
          <w:bCs/>
          <w:color w:val="auto"/>
          <w:sz w:val="28"/>
          <w:szCs w:val="28"/>
        </w:rPr>
      </w:pPr>
    </w:p>
    <w:p w14:paraId="20481133" w14:textId="377D112B" w:rsidR="00E56667" w:rsidRDefault="00E56667" w:rsidP="00E56667">
      <w:pPr>
        <w:pStyle w:val="ListParagraph"/>
        <w:ind w:left="-142"/>
        <w:rPr>
          <w:rFonts w:ascii="Times New Roman" w:hAnsi="Times New Roman" w:cs="Times New Roman"/>
          <w:b/>
          <w:bCs/>
          <w:color w:val="auto"/>
          <w:sz w:val="28"/>
          <w:szCs w:val="28"/>
        </w:rPr>
      </w:pPr>
      <w:r>
        <w:rPr>
          <w:rFonts w:ascii="Times New Roman" w:hAnsi="Times New Roman" w:cs="Times New Roman"/>
          <w:b/>
          <w:bCs/>
          <w:noProof/>
          <w:color w:val="auto"/>
          <w:sz w:val="28"/>
          <w:szCs w:val="28"/>
        </w:rPr>
        <w:drawing>
          <wp:inline distT="0" distB="0" distL="0" distR="0" wp14:anchorId="5408686D" wp14:editId="7C7C0AB6">
            <wp:extent cx="6742430" cy="2015490"/>
            <wp:effectExtent l="0" t="0" r="1270" b="3810"/>
            <wp:docPr id="6878258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5812" name="Picture 1" descr="A picture containing text, screenshot, font, 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42430" cy="2015490"/>
                    </a:xfrm>
                    <a:prstGeom prst="rect">
                      <a:avLst/>
                    </a:prstGeom>
                  </pic:spPr>
                </pic:pic>
              </a:graphicData>
            </a:graphic>
          </wp:inline>
        </w:drawing>
      </w:r>
    </w:p>
    <w:p w14:paraId="7514B1BA" w14:textId="193481C7" w:rsidR="006B04B2" w:rsidRDefault="00B65260" w:rsidP="00B65260">
      <w:pPr>
        <w:spacing w:line="360" w:lineRule="auto"/>
        <w:rPr>
          <w:rFonts w:ascii="Times New Roman" w:hAnsi="Times New Roman" w:cs="Times New Roman"/>
          <w:color w:val="auto"/>
          <w:sz w:val="28"/>
          <w:szCs w:val="28"/>
          <w:shd w:val="clear" w:color="auto" w:fill="F9F9F9"/>
        </w:rPr>
      </w:pPr>
      <w:r w:rsidRPr="00B65260">
        <w:rPr>
          <w:rFonts w:ascii="Times New Roman" w:hAnsi="Times New Roman" w:cs="Times New Roman"/>
          <w:color w:val="auto"/>
          <w:sz w:val="28"/>
          <w:szCs w:val="28"/>
        </w:rPr>
        <w:t xml:space="preserve">Phần mềm được thiết kế </w:t>
      </w:r>
      <w:r>
        <w:rPr>
          <w:rFonts w:ascii="Times New Roman" w:hAnsi="Times New Roman" w:cs="Times New Roman"/>
          <w:color w:val="auto"/>
          <w:sz w:val="28"/>
          <w:szCs w:val="28"/>
        </w:rPr>
        <w:t xml:space="preserve">dựa trên mô hình </w:t>
      </w:r>
      <w:r w:rsidRPr="00B65260">
        <w:rPr>
          <w:rFonts w:ascii="Times New Roman" w:hAnsi="Times New Roman" w:cs="Times New Roman"/>
          <w:b/>
          <w:bCs/>
          <w:color w:val="auto"/>
          <w:sz w:val="28"/>
          <w:szCs w:val="28"/>
        </w:rPr>
        <w:t>Model - View - ViewModel</w:t>
      </w:r>
      <w:r w:rsidRPr="00B65260">
        <w:rPr>
          <w:rFonts w:ascii="Times New Roman" w:hAnsi="Times New Roman" w:cs="Times New Roman"/>
          <w:color w:val="auto"/>
          <w:sz w:val="28"/>
          <w:szCs w:val="28"/>
        </w:rPr>
        <w:t>, đây là mô hình hỗ trợ two-way data binding giữa View và View Model.</w:t>
      </w:r>
      <w:r w:rsidRPr="00B65260">
        <w:rPr>
          <w:rFonts w:ascii="Times New Roman" w:hAnsi="Times New Roman" w:cs="Times New Roman"/>
          <w:color w:val="auto"/>
          <w:sz w:val="28"/>
          <w:szCs w:val="28"/>
          <w:shd w:val="clear" w:color="auto" w:fill="F9F9F9"/>
        </w:rPr>
        <w:t> </w:t>
      </w:r>
    </w:p>
    <w:p w14:paraId="1817CD7C" w14:textId="77777777" w:rsidR="00B65260" w:rsidRPr="00B65260" w:rsidRDefault="00B65260" w:rsidP="00B65260">
      <w:pPr>
        <w:pStyle w:val="ListParagraph"/>
        <w:numPr>
          <w:ilvl w:val="0"/>
          <w:numId w:val="24"/>
        </w:numPr>
        <w:spacing w:after="0" w:line="300" w:lineRule="atLeast"/>
        <w:jc w:val="both"/>
        <w:textAlignment w:val="baseline"/>
        <w:outlineLvl w:val="2"/>
        <w:rPr>
          <w:rFonts w:ascii="Times New Roman" w:eastAsia="Times New Roman" w:hAnsi="Times New Roman" w:cs="Times New Roman"/>
          <w:b/>
          <w:bCs/>
          <w:color w:val="000000"/>
          <w:sz w:val="28"/>
          <w:szCs w:val="28"/>
          <w:bdr w:val="none" w:sz="0" w:space="0" w:color="auto" w:frame="1"/>
          <w:lang w:val="vi-VN"/>
        </w:rPr>
      </w:pPr>
      <w:r w:rsidRPr="00B65260">
        <w:rPr>
          <w:rFonts w:ascii="Times New Roman" w:eastAsia="Times New Roman" w:hAnsi="Times New Roman" w:cs="Times New Roman"/>
          <w:b/>
          <w:bCs/>
          <w:color w:val="000000"/>
          <w:sz w:val="28"/>
          <w:szCs w:val="28"/>
          <w:bdr w:val="none" w:sz="0" w:space="0" w:color="auto" w:frame="1"/>
          <w:lang w:val="vi-VN"/>
        </w:rPr>
        <w:t>View</w:t>
      </w:r>
    </w:p>
    <w:p w14:paraId="6432CF62" w14:textId="77777777" w:rsidR="00B65260" w:rsidRDefault="00B65260" w:rsidP="00B65260">
      <w:pPr>
        <w:spacing w:after="0" w:line="375" w:lineRule="atLeast"/>
        <w:ind w:firstLine="360"/>
        <w:jc w:val="both"/>
        <w:textAlignment w:val="baseline"/>
        <w:rPr>
          <w:rFonts w:ascii="Times New Roman" w:eastAsia="Times New Roman" w:hAnsi="Times New Roman" w:cs="Times New Roman"/>
          <w:color w:val="181818"/>
          <w:sz w:val="28"/>
          <w:szCs w:val="28"/>
          <w:bdr w:val="none" w:sz="0" w:space="0" w:color="auto" w:frame="1"/>
          <w:lang w:val="vi-VN"/>
        </w:rPr>
      </w:pPr>
      <w:r w:rsidRPr="00B65260">
        <w:rPr>
          <w:rFonts w:ascii="Times New Roman" w:eastAsia="Times New Roman" w:hAnsi="Times New Roman" w:cs="Times New Roman"/>
          <w:color w:val="181818"/>
          <w:sz w:val="28"/>
          <w:szCs w:val="28"/>
          <w:bdr w:val="none" w:sz="0" w:space="0" w:color="auto" w:frame="1"/>
          <w:lang w:val="vi-VN"/>
        </w:rPr>
        <w:t>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130C1D92" w14:textId="77777777" w:rsidR="00C076D5" w:rsidRPr="00C076D5" w:rsidRDefault="00C076D5" w:rsidP="00C076D5">
      <w:pPr>
        <w:pStyle w:val="ListParagraph"/>
        <w:numPr>
          <w:ilvl w:val="0"/>
          <w:numId w:val="24"/>
        </w:numPr>
        <w:spacing w:after="0" w:line="300" w:lineRule="atLeast"/>
        <w:jc w:val="both"/>
        <w:textAlignment w:val="baseline"/>
        <w:outlineLvl w:val="2"/>
        <w:rPr>
          <w:rFonts w:ascii="Times New Roman" w:eastAsia="Times New Roman" w:hAnsi="Times New Roman" w:cs="Times New Roman"/>
          <w:i/>
          <w:iCs/>
          <w:color w:val="000000"/>
          <w:sz w:val="28"/>
          <w:szCs w:val="28"/>
          <w:bdr w:val="none" w:sz="0" w:space="0" w:color="auto" w:frame="1"/>
          <w:lang w:val="vi-VN"/>
        </w:rPr>
      </w:pPr>
      <w:r w:rsidRPr="00C076D5">
        <w:rPr>
          <w:rFonts w:ascii="Times New Roman" w:eastAsia="Times New Roman" w:hAnsi="Times New Roman" w:cs="Times New Roman"/>
          <w:i/>
          <w:iCs/>
          <w:color w:val="000000"/>
          <w:sz w:val="28"/>
          <w:szCs w:val="28"/>
          <w:bdr w:val="none" w:sz="0" w:space="0" w:color="auto" w:frame="1"/>
          <w:lang w:val="vi-VN"/>
        </w:rPr>
        <w:t> </w:t>
      </w:r>
      <w:r w:rsidRPr="00C076D5">
        <w:rPr>
          <w:rFonts w:ascii="Times New Roman" w:eastAsia="Times New Roman" w:hAnsi="Times New Roman" w:cs="Times New Roman"/>
          <w:b/>
          <w:bCs/>
          <w:color w:val="000000"/>
          <w:sz w:val="28"/>
          <w:szCs w:val="28"/>
          <w:bdr w:val="none" w:sz="0" w:space="0" w:color="auto" w:frame="1"/>
          <w:lang w:val="vi-VN"/>
        </w:rPr>
        <w:t>Model</w:t>
      </w:r>
    </w:p>
    <w:p w14:paraId="52D72681" w14:textId="77777777" w:rsidR="00C076D5" w:rsidRDefault="00C076D5" w:rsidP="00C076D5">
      <w:pPr>
        <w:spacing w:after="0" w:line="375" w:lineRule="atLeast"/>
        <w:ind w:firstLine="360"/>
        <w:jc w:val="both"/>
        <w:textAlignment w:val="baseline"/>
        <w:rPr>
          <w:rFonts w:ascii="Times New Roman" w:eastAsia="Times New Roman" w:hAnsi="Times New Roman" w:cs="Times New Roman"/>
          <w:color w:val="181818"/>
          <w:sz w:val="28"/>
          <w:szCs w:val="28"/>
          <w:bdr w:val="none" w:sz="0" w:space="0" w:color="auto" w:frame="1"/>
          <w:lang w:val="vi-VN"/>
        </w:rPr>
      </w:pPr>
      <w:r w:rsidRPr="00C076D5">
        <w:rPr>
          <w:rFonts w:ascii="Times New Roman" w:eastAsia="Times New Roman" w:hAnsi="Times New Roman" w:cs="Times New Roman"/>
          <w:color w:val="181818"/>
          <w:sz w:val="28"/>
          <w:szCs w:val="28"/>
          <w:bdr w:val="none" w:sz="0" w:space="0" w:color="auto" w:frame="1"/>
          <w:lang w:val="vi-VN"/>
        </w:rPr>
        <w:t>Cũng tương tự như trong mô hình MVC, Model là các đối tượng giúp truy xuất và thao tác trên dữ liệu thực sự</w:t>
      </w:r>
    </w:p>
    <w:p w14:paraId="616D7A4F" w14:textId="77777777" w:rsidR="00C076D5" w:rsidRPr="00C076D5" w:rsidRDefault="00C076D5" w:rsidP="00C076D5">
      <w:pPr>
        <w:pStyle w:val="ListParagraph"/>
        <w:numPr>
          <w:ilvl w:val="0"/>
          <w:numId w:val="24"/>
        </w:numPr>
        <w:spacing w:after="0" w:line="300" w:lineRule="atLeast"/>
        <w:jc w:val="both"/>
        <w:textAlignment w:val="baseline"/>
        <w:outlineLvl w:val="2"/>
        <w:rPr>
          <w:rFonts w:ascii="Times New Roman" w:eastAsia="Times New Roman" w:hAnsi="Times New Roman" w:cs="Times New Roman"/>
          <w:b/>
          <w:bCs/>
          <w:color w:val="000000"/>
          <w:sz w:val="28"/>
          <w:szCs w:val="28"/>
          <w:bdr w:val="none" w:sz="0" w:space="0" w:color="auto" w:frame="1"/>
          <w:lang w:val="vi-VN"/>
        </w:rPr>
      </w:pPr>
      <w:r w:rsidRPr="00C076D5">
        <w:rPr>
          <w:rFonts w:ascii="Times New Roman" w:eastAsia="Times New Roman" w:hAnsi="Times New Roman" w:cs="Times New Roman"/>
          <w:i/>
          <w:iCs/>
          <w:color w:val="000000"/>
          <w:sz w:val="28"/>
          <w:szCs w:val="28"/>
          <w:bdr w:val="none" w:sz="0" w:space="0" w:color="auto" w:frame="1"/>
          <w:lang w:val="vi-VN"/>
        </w:rPr>
        <w:t> </w:t>
      </w:r>
      <w:r w:rsidRPr="00C076D5">
        <w:rPr>
          <w:rFonts w:ascii="Times New Roman" w:eastAsia="Times New Roman" w:hAnsi="Times New Roman" w:cs="Times New Roman"/>
          <w:b/>
          <w:bCs/>
          <w:color w:val="000000"/>
          <w:sz w:val="28"/>
          <w:szCs w:val="28"/>
          <w:bdr w:val="none" w:sz="0" w:space="0" w:color="auto" w:frame="1"/>
          <w:lang w:val="vi-VN"/>
        </w:rPr>
        <w:t>View Model</w:t>
      </w:r>
    </w:p>
    <w:p w14:paraId="3FFA0430" w14:textId="64F6FE31" w:rsidR="00C076D5" w:rsidRPr="00C076D5" w:rsidRDefault="00C076D5" w:rsidP="00C076D5">
      <w:pPr>
        <w:spacing w:after="0" w:line="375" w:lineRule="atLeast"/>
        <w:ind w:firstLine="360"/>
        <w:jc w:val="both"/>
        <w:textAlignment w:val="baseline"/>
        <w:rPr>
          <w:rFonts w:ascii="Arial" w:eastAsia="Times New Roman" w:hAnsi="Arial" w:cs="Arial"/>
          <w:color w:val="181818"/>
          <w:sz w:val="21"/>
          <w:szCs w:val="21"/>
          <w:lang w:val="vi-VN"/>
        </w:rPr>
      </w:pPr>
      <w:r w:rsidRPr="00C076D5">
        <w:rPr>
          <w:rFonts w:ascii="Times New Roman" w:eastAsia="Times New Roman" w:hAnsi="Times New Roman" w:cs="Times New Roman"/>
          <w:color w:val="181818"/>
          <w:sz w:val="28"/>
          <w:szCs w:val="28"/>
          <w:bdr w:val="none" w:sz="0" w:space="0" w:color="auto" w:frame="1"/>
          <w:lang w:val="vi-VN"/>
        </w:rPr>
        <w:t xml:space="preserve">Là lớp trung gian giữa View và Model. View Model có thể được xem là thành phần thay thế cho Controller trong mô hình MVC. Nó chứa các mã lệnh thực hiện Data Binding, Command. Một điểm cần lưu ý là trong mô hình MVVM, các tầng bên dưới sẽ không biết được các thông tin gì về các tầng trên của nó. </w:t>
      </w:r>
    </w:p>
    <w:sectPr w:rsidR="00C076D5" w:rsidRPr="00C076D5" w:rsidSect="006B04B2">
      <w:headerReference w:type="default" r:id="rId8"/>
      <w:footerReference w:type="default" r:id="rId9"/>
      <w:headerReference w:type="first" r:id="rId10"/>
      <w:footerReference w:type="first" r:id="rId11"/>
      <w:pgSz w:w="11906" w:h="16838" w:code="9"/>
      <w:pgMar w:top="1886" w:right="424" w:bottom="1440"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6764C" w14:textId="77777777" w:rsidR="002461E5" w:rsidRDefault="002461E5">
      <w:pPr>
        <w:spacing w:after="0" w:line="240" w:lineRule="auto"/>
      </w:pPr>
      <w:r>
        <w:separator/>
      </w:r>
    </w:p>
  </w:endnote>
  <w:endnote w:type="continuationSeparator" w:id="0">
    <w:p w14:paraId="5D25E3E1" w14:textId="77777777" w:rsidR="002461E5" w:rsidRDefault="00246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408"/>
    </w:tblGrid>
    <w:tr w:rsidR="00115663" w14:paraId="326CC167" w14:textId="77777777" w:rsidTr="00115663">
      <w:trPr>
        <w:trHeight w:val="1421"/>
      </w:trPr>
      <w:tc>
        <w:tcPr>
          <w:tcW w:w="12221" w:type="dxa"/>
          <w:tcBorders>
            <w:top w:val="nil"/>
            <w:left w:val="nil"/>
            <w:bottom w:val="nil"/>
            <w:right w:val="nil"/>
          </w:tcBorders>
        </w:tcPr>
        <w:p w14:paraId="461F1B72" w14:textId="77777777" w:rsidR="00115663" w:rsidRDefault="00115663" w:rsidP="00115663">
          <w:pPr>
            <w:pStyle w:val="Footer"/>
            <w:spacing w:after="0"/>
            <w:jc w:val="left"/>
          </w:pPr>
          <w:r>
            <w:rPr>
              <w:noProof/>
              <w:lang w:val="vi-VN" w:bidi="vi-VN"/>
            </w:rPr>
            <w:drawing>
              <wp:inline distT="0" distB="0" distL="0" distR="0" wp14:anchorId="1FD9A0C2" wp14:editId="7AF8ED11">
                <wp:extent cx="7879703" cy="899509"/>
                <wp:effectExtent l="0" t="0" r="0" b="0"/>
                <wp:docPr id="1024373600" name="Picture 1024373600" descr="Nhiều lớp sóng màu lục dưới dạng thiết kế trừu tượng trong chân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óng-màu lục-17.jpg"/>
                        <pic:cNvPicPr/>
                      </pic:nvPicPr>
                      <pic:blipFill>
                        <a:blip r:embed="rId1">
                          <a:extLst>
                            <a:ext uri="{28A0092B-C50C-407E-A947-70E740481C1C}">
                              <a14:useLocalDpi xmlns:a14="http://schemas.microsoft.com/office/drawing/2010/main" val="0"/>
                            </a:ext>
                          </a:extLst>
                        </a:blip>
                        <a:stretch>
                          <a:fillRect/>
                        </a:stretch>
                      </pic:blipFill>
                      <pic:spPr>
                        <a:xfrm>
                          <a:off x="0" y="0"/>
                          <a:ext cx="8108034" cy="925574"/>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2E1A5A" w14:paraId="19B4CD41" w14:textId="77777777" w:rsidTr="002E1A5A">
      <w:trPr>
        <w:trHeight w:val="1362"/>
      </w:trPr>
      <w:tc>
        <w:tcPr>
          <w:tcW w:w="12275" w:type="dxa"/>
          <w:tcBorders>
            <w:top w:val="nil"/>
            <w:left w:val="nil"/>
            <w:bottom w:val="nil"/>
            <w:right w:val="nil"/>
          </w:tcBorders>
        </w:tcPr>
        <w:p w14:paraId="22AB1E44" w14:textId="77777777" w:rsidR="002E1A5A" w:rsidRDefault="002E1A5A" w:rsidP="002E1A5A">
          <w:pPr>
            <w:pStyle w:val="Footer"/>
            <w:spacing w:after="0"/>
          </w:pPr>
          <w:r>
            <w:rPr>
              <w:noProof/>
              <w:lang w:val="vi-VN" w:bidi="vi-VN"/>
            </w:rPr>
            <w:drawing>
              <wp:inline distT="0" distB="0" distL="0" distR="0" wp14:anchorId="3AABA707" wp14:editId="66338923">
                <wp:extent cx="8551368" cy="976184"/>
                <wp:effectExtent l="0" t="0" r="2540" b="0"/>
                <wp:docPr id="1076104710" name="Picture 1076104710" descr="thiết kế sóng màu l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óng-màu lục-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78694" w14:textId="77777777" w:rsidR="002461E5" w:rsidRDefault="002461E5">
      <w:pPr>
        <w:spacing w:after="0" w:line="240" w:lineRule="auto"/>
      </w:pPr>
      <w:r>
        <w:separator/>
      </w:r>
    </w:p>
  </w:footnote>
  <w:footnote w:type="continuationSeparator" w:id="0">
    <w:p w14:paraId="276992EE" w14:textId="77777777" w:rsidR="002461E5" w:rsidRDefault="00246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0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78"/>
    </w:tblGrid>
    <w:tr w:rsidR="00115663" w14:paraId="41C9980E" w14:textId="77777777" w:rsidTr="00115663">
      <w:trPr>
        <w:trHeight w:val="1880"/>
      </w:trPr>
      <w:tc>
        <w:tcPr>
          <w:tcW w:w="12201" w:type="dxa"/>
          <w:tcBorders>
            <w:top w:val="nil"/>
            <w:left w:val="nil"/>
            <w:bottom w:val="nil"/>
            <w:right w:val="nil"/>
          </w:tcBorders>
        </w:tcPr>
        <w:p w14:paraId="5205C0FD" w14:textId="10025E1C" w:rsidR="00115663" w:rsidRDefault="00115663" w:rsidP="00115663">
          <w:pPr>
            <w:pStyle w:val="Header"/>
          </w:pPr>
          <w:r>
            <w:rPr>
              <w:noProof/>
              <w:lang w:val="vi-VN" w:bidi="vi-VN"/>
            </w:rPr>
            <w:drawing>
              <wp:inline distT="0" distB="0" distL="0" distR="0" wp14:anchorId="67CBF6CF" wp14:editId="79EC82EB">
                <wp:extent cx="7797114" cy="949420"/>
                <wp:effectExtent l="0" t="0" r="0" b="3175"/>
                <wp:docPr id="158562833" name="Picture 158562833" descr="Nhiều lớp sóng màu lục dưới dạng thiết kế trừu tượng trong tiêu đ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óng-màu lục-16.jpg"/>
                        <pic:cNvPicPr/>
                      </pic:nvPicPr>
                      <pic:blipFill>
                        <a:blip r:embed="rId1">
                          <a:extLst>
                            <a:ext uri="{28A0092B-C50C-407E-A947-70E740481C1C}">
                              <a14:useLocalDpi xmlns:a14="http://schemas.microsoft.com/office/drawing/2010/main" val="0"/>
                            </a:ext>
                          </a:extLst>
                        </a:blip>
                        <a:stretch>
                          <a:fillRect/>
                        </a:stretch>
                      </pic:blipFill>
                      <pic:spPr>
                        <a:xfrm>
                          <a:off x="0" y="0"/>
                          <a:ext cx="7987359" cy="972585"/>
                        </a:xfrm>
                        <a:prstGeom prst="rect">
                          <a:avLst/>
                        </a:prstGeom>
                      </pic:spPr>
                    </pic:pic>
                  </a:graphicData>
                </a:graphic>
              </wp:inline>
            </w:drawing>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84A52" w14:textId="77777777" w:rsidR="00E71405" w:rsidRDefault="007E3A99">
    <w:r>
      <w:rPr>
        <w:lang w:val="vi-VN" w:bidi="vi-VN"/>
      </w:rP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35pt;height:11.35pt" o:bullet="t">
        <v:imagedata r:id="rId1" o:title="mso8184"/>
      </v:shape>
    </w:pict>
  </w:numPicBullet>
  <w:abstractNum w:abstractNumId="0" w15:restartNumberingAfterBreak="0">
    <w:nsid w:val="FFFFFF7C"/>
    <w:multiLevelType w:val="singleLevel"/>
    <w:tmpl w:val="A63838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181A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6C1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A2B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10E5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9813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BECF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54A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28E3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DE09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1498463D"/>
    <w:multiLevelType w:val="hybridMultilevel"/>
    <w:tmpl w:val="F7229A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D5A43EA"/>
    <w:multiLevelType w:val="hybridMultilevel"/>
    <w:tmpl w:val="EAC4F722"/>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253C1526"/>
    <w:multiLevelType w:val="hybridMultilevel"/>
    <w:tmpl w:val="92DEF952"/>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B1F4317"/>
    <w:multiLevelType w:val="hybridMultilevel"/>
    <w:tmpl w:val="12106918"/>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3B670BFD"/>
    <w:multiLevelType w:val="hybridMultilevel"/>
    <w:tmpl w:val="BB52CAE0"/>
    <w:lvl w:ilvl="0" w:tplc="042A0013">
      <w:start w:val="1"/>
      <w:numFmt w:val="upperRoman"/>
      <w:lvlText w:val="%1."/>
      <w:lvlJc w:val="right"/>
      <w:pPr>
        <w:ind w:left="720" w:hanging="360"/>
      </w:pPr>
      <w:rPr>
        <w:rFonts w:hint="default"/>
        <w14:shadow w14:blurRad="0" w14:dist="0" w14:dir="0" w14:sx="0" w14:sy="0" w14:kx="0" w14:ky="0" w14:algn="none">
          <w14:srgbClr w14:val="000000"/>
        </w14:shadow>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7415235"/>
    <w:multiLevelType w:val="hybridMultilevel"/>
    <w:tmpl w:val="82045EE0"/>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69C89CE">
      <w:start w:val="2"/>
      <w:numFmt w:val="bullet"/>
      <w:lvlText w:val=""/>
      <w:lvlJc w:val="left"/>
      <w:pPr>
        <w:ind w:left="2880" w:hanging="360"/>
      </w:pPr>
      <w:rPr>
        <w:rFonts w:ascii="Symbol" w:eastAsia="Times New Roman" w:hAnsi="Symbol"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C74F93"/>
    <w:multiLevelType w:val="hybridMultilevel"/>
    <w:tmpl w:val="046CE0C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C872928"/>
    <w:multiLevelType w:val="hybridMultilevel"/>
    <w:tmpl w:val="25463DE4"/>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9" w15:restartNumberingAfterBreak="0">
    <w:nsid w:val="525C5AF8"/>
    <w:multiLevelType w:val="hybridMultilevel"/>
    <w:tmpl w:val="33DE30A0"/>
    <w:lvl w:ilvl="0" w:tplc="042A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567A54D7"/>
    <w:multiLevelType w:val="hybridMultilevel"/>
    <w:tmpl w:val="06A2C2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F1E2C39"/>
    <w:multiLevelType w:val="hybridMultilevel"/>
    <w:tmpl w:val="67CEC3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FD62D1B"/>
    <w:multiLevelType w:val="hybridMultilevel"/>
    <w:tmpl w:val="4E36FD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FCB5CB9"/>
    <w:multiLevelType w:val="hybridMultilevel"/>
    <w:tmpl w:val="CD3866D0"/>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num w:numId="1" w16cid:durableId="751664149">
    <w:abstractNumId w:val="9"/>
  </w:num>
  <w:num w:numId="2" w16cid:durableId="247278923">
    <w:abstractNumId w:val="7"/>
  </w:num>
  <w:num w:numId="3" w16cid:durableId="116144041">
    <w:abstractNumId w:val="6"/>
  </w:num>
  <w:num w:numId="4" w16cid:durableId="1508014205">
    <w:abstractNumId w:val="5"/>
  </w:num>
  <w:num w:numId="5" w16cid:durableId="2121759643">
    <w:abstractNumId w:val="4"/>
  </w:num>
  <w:num w:numId="6" w16cid:durableId="562181338">
    <w:abstractNumId w:val="8"/>
  </w:num>
  <w:num w:numId="7" w16cid:durableId="851843758">
    <w:abstractNumId w:val="3"/>
  </w:num>
  <w:num w:numId="8" w16cid:durableId="1536893161">
    <w:abstractNumId w:val="2"/>
  </w:num>
  <w:num w:numId="9" w16cid:durableId="668755915">
    <w:abstractNumId w:val="1"/>
  </w:num>
  <w:num w:numId="10" w16cid:durableId="517894199">
    <w:abstractNumId w:val="0"/>
  </w:num>
  <w:num w:numId="11" w16cid:durableId="1008681387">
    <w:abstractNumId w:val="20"/>
  </w:num>
  <w:num w:numId="12" w16cid:durableId="1781759848">
    <w:abstractNumId w:val="11"/>
  </w:num>
  <w:num w:numId="13" w16cid:durableId="1208222598">
    <w:abstractNumId w:val="17"/>
  </w:num>
  <w:num w:numId="14" w16cid:durableId="340815465">
    <w:abstractNumId w:val="21"/>
  </w:num>
  <w:num w:numId="15" w16cid:durableId="1019545739">
    <w:abstractNumId w:val="15"/>
  </w:num>
  <w:num w:numId="16" w16cid:durableId="1242258949">
    <w:abstractNumId w:val="14"/>
  </w:num>
  <w:num w:numId="17" w16cid:durableId="336151817">
    <w:abstractNumId w:val="12"/>
  </w:num>
  <w:num w:numId="18" w16cid:durableId="36514102">
    <w:abstractNumId w:val="13"/>
  </w:num>
  <w:num w:numId="19" w16cid:durableId="599992394">
    <w:abstractNumId w:val="18"/>
  </w:num>
  <w:num w:numId="20" w16cid:durableId="666444719">
    <w:abstractNumId w:val="19"/>
  </w:num>
  <w:num w:numId="21" w16cid:durableId="1427459633">
    <w:abstractNumId w:val="16"/>
  </w:num>
  <w:num w:numId="22" w16cid:durableId="335116092">
    <w:abstractNumId w:val="23"/>
  </w:num>
  <w:num w:numId="23" w16cid:durableId="1154107787">
    <w:abstractNumId w:val="10"/>
  </w:num>
  <w:num w:numId="24" w16cid:durableId="133791888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A78"/>
    <w:rsid w:val="00045881"/>
    <w:rsid w:val="00052E27"/>
    <w:rsid w:val="00065E87"/>
    <w:rsid w:val="00066E19"/>
    <w:rsid w:val="00092209"/>
    <w:rsid w:val="000B3358"/>
    <w:rsid w:val="000B4BF8"/>
    <w:rsid w:val="000B7E71"/>
    <w:rsid w:val="000F0D37"/>
    <w:rsid w:val="000F2898"/>
    <w:rsid w:val="00115663"/>
    <w:rsid w:val="00150C41"/>
    <w:rsid w:val="00167D47"/>
    <w:rsid w:val="001945C2"/>
    <w:rsid w:val="001A56D7"/>
    <w:rsid w:val="001D373A"/>
    <w:rsid w:val="001E249E"/>
    <w:rsid w:val="00204699"/>
    <w:rsid w:val="002046BD"/>
    <w:rsid w:val="00213EAB"/>
    <w:rsid w:val="00215D1D"/>
    <w:rsid w:val="002461E5"/>
    <w:rsid w:val="0025361A"/>
    <w:rsid w:val="00256C88"/>
    <w:rsid w:val="00262BB7"/>
    <w:rsid w:val="002812CE"/>
    <w:rsid w:val="00284AAA"/>
    <w:rsid w:val="002B040D"/>
    <w:rsid w:val="002C22BD"/>
    <w:rsid w:val="002D7F70"/>
    <w:rsid w:val="002E1A5A"/>
    <w:rsid w:val="00312210"/>
    <w:rsid w:val="00357FF7"/>
    <w:rsid w:val="00361777"/>
    <w:rsid w:val="00361FC2"/>
    <w:rsid w:val="003658CF"/>
    <w:rsid w:val="00390C8D"/>
    <w:rsid w:val="003B65A1"/>
    <w:rsid w:val="003C605A"/>
    <w:rsid w:val="003E38F6"/>
    <w:rsid w:val="003F7C02"/>
    <w:rsid w:val="004428B3"/>
    <w:rsid w:val="004474EE"/>
    <w:rsid w:val="00454564"/>
    <w:rsid w:val="00462B54"/>
    <w:rsid w:val="00496E3E"/>
    <w:rsid w:val="004B06AB"/>
    <w:rsid w:val="004B239E"/>
    <w:rsid w:val="004C595E"/>
    <w:rsid w:val="004D31C1"/>
    <w:rsid w:val="004F476F"/>
    <w:rsid w:val="004F4F35"/>
    <w:rsid w:val="00502892"/>
    <w:rsid w:val="00505719"/>
    <w:rsid w:val="00520EDE"/>
    <w:rsid w:val="00521517"/>
    <w:rsid w:val="00523493"/>
    <w:rsid w:val="00533AC3"/>
    <w:rsid w:val="00535A9A"/>
    <w:rsid w:val="0054547E"/>
    <w:rsid w:val="00576382"/>
    <w:rsid w:val="00593461"/>
    <w:rsid w:val="005959CB"/>
    <w:rsid w:val="005C30D2"/>
    <w:rsid w:val="005E5446"/>
    <w:rsid w:val="0060240A"/>
    <w:rsid w:val="00620729"/>
    <w:rsid w:val="00643B9D"/>
    <w:rsid w:val="00661D06"/>
    <w:rsid w:val="00673242"/>
    <w:rsid w:val="00691768"/>
    <w:rsid w:val="006B04B2"/>
    <w:rsid w:val="006B0E85"/>
    <w:rsid w:val="006B2462"/>
    <w:rsid w:val="006C4806"/>
    <w:rsid w:val="006D121C"/>
    <w:rsid w:val="006F0367"/>
    <w:rsid w:val="00712EB4"/>
    <w:rsid w:val="00730F4E"/>
    <w:rsid w:val="007360F4"/>
    <w:rsid w:val="00743FCE"/>
    <w:rsid w:val="00745E7B"/>
    <w:rsid w:val="0077011F"/>
    <w:rsid w:val="007805D4"/>
    <w:rsid w:val="007C4A68"/>
    <w:rsid w:val="007E0D6E"/>
    <w:rsid w:val="007E1961"/>
    <w:rsid w:val="007E3A99"/>
    <w:rsid w:val="0081271A"/>
    <w:rsid w:val="00826675"/>
    <w:rsid w:val="00837B6B"/>
    <w:rsid w:val="0084583A"/>
    <w:rsid w:val="00864993"/>
    <w:rsid w:val="008658F6"/>
    <w:rsid w:val="00887DEE"/>
    <w:rsid w:val="008945AC"/>
    <w:rsid w:val="008A2B10"/>
    <w:rsid w:val="00933561"/>
    <w:rsid w:val="009439AA"/>
    <w:rsid w:val="00951C8F"/>
    <w:rsid w:val="009645CE"/>
    <w:rsid w:val="00985F29"/>
    <w:rsid w:val="009A0E4A"/>
    <w:rsid w:val="009D0354"/>
    <w:rsid w:val="00A102AC"/>
    <w:rsid w:val="00A26DB7"/>
    <w:rsid w:val="00A34EAF"/>
    <w:rsid w:val="00A45E55"/>
    <w:rsid w:val="00A94EA3"/>
    <w:rsid w:val="00B22EC4"/>
    <w:rsid w:val="00B44534"/>
    <w:rsid w:val="00B54EAE"/>
    <w:rsid w:val="00B552FE"/>
    <w:rsid w:val="00B65260"/>
    <w:rsid w:val="00B76179"/>
    <w:rsid w:val="00B80324"/>
    <w:rsid w:val="00B8492A"/>
    <w:rsid w:val="00B96BD8"/>
    <w:rsid w:val="00BA5A05"/>
    <w:rsid w:val="00BB69BF"/>
    <w:rsid w:val="00BC06ED"/>
    <w:rsid w:val="00BF2D1E"/>
    <w:rsid w:val="00C063B3"/>
    <w:rsid w:val="00C076D5"/>
    <w:rsid w:val="00C37764"/>
    <w:rsid w:val="00C61A7E"/>
    <w:rsid w:val="00CE2CAB"/>
    <w:rsid w:val="00D03EB8"/>
    <w:rsid w:val="00D20A0D"/>
    <w:rsid w:val="00D4223C"/>
    <w:rsid w:val="00D63C3E"/>
    <w:rsid w:val="00D75A37"/>
    <w:rsid w:val="00D76912"/>
    <w:rsid w:val="00D83154"/>
    <w:rsid w:val="00D869D2"/>
    <w:rsid w:val="00D87D7C"/>
    <w:rsid w:val="00D904CD"/>
    <w:rsid w:val="00D964B1"/>
    <w:rsid w:val="00DB315E"/>
    <w:rsid w:val="00DE3E34"/>
    <w:rsid w:val="00DE7A78"/>
    <w:rsid w:val="00E041D6"/>
    <w:rsid w:val="00E06FC2"/>
    <w:rsid w:val="00E12D75"/>
    <w:rsid w:val="00E32718"/>
    <w:rsid w:val="00E342D4"/>
    <w:rsid w:val="00E40954"/>
    <w:rsid w:val="00E56667"/>
    <w:rsid w:val="00E71405"/>
    <w:rsid w:val="00E802A8"/>
    <w:rsid w:val="00EB420C"/>
    <w:rsid w:val="00F8147F"/>
    <w:rsid w:val="00F83039"/>
    <w:rsid w:val="00F87567"/>
    <w:rsid w:val="00FA3327"/>
    <w:rsid w:val="00FA5F92"/>
    <w:rsid w:val="00FB19C5"/>
    <w:rsid w:val="00FC39FD"/>
    <w:rsid w:val="00FC694E"/>
    <w:rsid w:val="00FC6CB5"/>
    <w:rsid w:val="00FD0603"/>
    <w:rsid w:val="00FD2AED"/>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38CD9"/>
  <w15:chartTrackingRefBased/>
  <w15:docId w15:val="{D5BAAAD1-6F58-4874-96A9-62BE7288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05A"/>
    <w:rPr>
      <w:rFonts w:ascii="Calibri" w:hAnsi="Calibri"/>
      <w:color w:val="000000" w:themeColor="text1"/>
      <w:sz w:val="24"/>
    </w:rPr>
  </w:style>
  <w:style w:type="paragraph" w:styleId="Heading1">
    <w:name w:val="heading 1"/>
    <w:aliases w:val="Heading 1 new"/>
    <w:basedOn w:val="Normal"/>
    <w:next w:val="Thngtinlinh"/>
    <w:link w:val="Heading1Char"/>
    <w:qFormat/>
    <w:rsid w:val="003C605A"/>
    <w:pPr>
      <w:keepNext/>
      <w:keepLines/>
      <w:spacing w:before="480" w:after="0"/>
      <w:outlineLvl w:val="0"/>
    </w:pPr>
    <w:rPr>
      <w:rFonts w:eastAsiaTheme="majorEastAsia" w:cstheme="majorBidi"/>
      <w:bCs/>
      <w:color w:val="3D5157" w:themeColor="accent2"/>
      <w:sz w:val="36"/>
      <w:szCs w:val="28"/>
    </w:rPr>
  </w:style>
  <w:style w:type="paragraph" w:styleId="Heading2">
    <w:name w:val="heading 2"/>
    <w:basedOn w:val="Normal"/>
    <w:next w:val="Normal"/>
    <w:link w:val="Heading2Char"/>
    <w:unhideWhenUsed/>
    <w:qFormat/>
    <w:rsid w:val="003C605A"/>
    <w:pPr>
      <w:keepNext/>
      <w:keepLines/>
      <w:spacing w:before="40" w:after="0"/>
      <w:outlineLvl w:val="1"/>
    </w:pPr>
    <w:rPr>
      <w:rFonts w:eastAsiaTheme="majorEastAsia" w:cstheme="majorBidi"/>
      <w:color w:val="4F6228" w:themeColor="accent6" w:themeShade="80"/>
      <w:sz w:val="26"/>
      <w:szCs w:val="26"/>
    </w:rPr>
  </w:style>
  <w:style w:type="paragraph" w:styleId="Heading3">
    <w:name w:val="heading 3"/>
    <w:basedOn w:val="Normal"/>
    <w:next w:val="Normal"/>
    <w:link w:val="Heading3Char"/>
    <w:uiPriority w:val="9"/>
    <w:unhideWhenUsed/>
    <w:qFormat/>
    <w:rsid w:val="00FA5F92"/>
    <w:pPr>
      <w:keepNext/>
      <w:keepLines/>
      <w:spacing w:before="40" w:after="0"/>
      <w:outlineLvl w:val="2"/>
    </w:pPr>
    <w:rPr>
      <w:rFonts w:asciiTheme="majorHAnsi" w:eastAsiaTheme="majorEastAsia" w:hAnsiTheme="majorHAnsi" w:cstheme="majorBidi"/>
      <w:color w:val="4F6228" w:themeColor="accent6" w:themeShade="80"/>
      <w:szCs w:val="24"/>
    </w:rPr>
  </w:style>
  <w:style w:type="paragraph" w:styleId="Heading4">
    <w:name w:val="heading 4"/>
    <w:basedOn w:val="Normal"/>
    <w:next w:val="Normal"/>
    <w:link w:val="Heading4Char"/>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Heading5">
    <w:name w:val="heading 5"/>
    <w:basedOn w:val="Normal"/>
    <w:next w:val="Normal"/>
    <w:link w:val="Heading5Char"/>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Heading6">
    <w:name w:val="heading 6"/>
    <w:basedOn w:val="Normal"/>
    <w:next w:val="Normal"/>
    <w:link w:val="Heading6Char"/>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Heading7">
    <w:name w:val="heading 7"/>
    <w:basedOn w:val="Normal"/>
    <w:next w:val="Normal"/>
    <w:link w:val="Heading7Char"/>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Heading8">
    <w:name w:val="heading 8"/>
    <w:basedOn w:val="Normal"/>
    <w:next w:val="Normal"/>
    <w:link w:val="Heading8Char"/>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uiPriority w:val="1"/>
    <w:rsid w:val="003C605A"/>
    <w:rPr>
      <w:rFonts w:ascii="Calibri" w:eastAsiaTheme="majorEastAsia" w:hAnsi="Calibri" w:cstheme="majorBidi"/>
      <w:bCs/>
      <w:color w:val="3D5157" w:themeColor="accent2"/>
      <w:sz w:val="36"/>
      <w:szCs w:val="28"/>
    </w:rPr>
  </w:style>
  <w:style w:type="paragraph" w:styleId="TOCHeading">
    <w:name w:val="TOC Heading"/>
    <w:basedOn w:val="Heading1"/>
    <w:next w:val="Normal"/>
    <w:uiPriority w:val="39"/>
    <w:semiHidden/>
    <w:unhideWhenUsed/>
    <w:qFormat/>
    <w:pPr>
      <w:outlineLvl w:val="9"/>
    </w:pPr>
    <w:rPr>
      <w:bCs w:val="0"/>
      <w:szCs w:val="32"/>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40"/>
      <w:jc w:val="center"/>
    </w:pPr>
  </w:style>
  <w:style w:type="character" w:customStyle="1" w:styleId="FooterChar">
    <w:name w:val="Footer Char"/>
    <w:basedOn w:val="DefaultParagraphFont"/>
    <w:link w:val="Footer"/>
    <w:uiPriority w:val="99"/>
  </w:style>
  <w:style w:type="paragraph" w:customStyle="1" w:styleId="Thngtinlinh">
    <w:name w:val="Thông tin liên hệ"/>
    <w:basedOn w:val="Normal"/>
    <w:uiPriority w:val="2"/>
    <w:qFormat/>
    <w:rsid w:val="000F2898"/>
    <w:pPr>
      <w:spacing w:after="0"/>
      <w:contextualSpacing/>
    </w:pPr>
    <w:rPr>
      <w:rFonts w:eastAsiaTheme="minorEastAsia"/>
      <w:color w:val="607E4C" w:themeColor="accent4"/>
    </w:rPr>
  </w:style>
  <w:style w:type="paragraph" w:styleId="Closing">
    <w:name w:val="Closing"/>
    <w:basedOn w:val="Normal"/>
    <w:next w:val="Signature"/>
    <w:link w:val="ClosingChar"/>
    <w:uiPriority w:val="5"/>
    <w:qFormat/>
    <w:rsid w:val="002E1A5A"/>
    <w:pPr>
      <w:spacing w:before="720"/>
    </w:pPr>
    <w:rPr>
      <w:rFonts w:eastAsiaTheme="minorEastAsia"/>
      <w:bCs/>
      <w:szCs w:val="18"/>
    </w:rPr>
  </w:style>
  <w:style w:type="character" w:customStyle="1" w:styleId="ClosingChar">
    <w:name w:val="Closing Char"/>
    <w:basedOn w:val="DefaultParagraphFont"/>
    <w:link w:val="Closing"/>
    <w:uiPriority w:val="5"/>
    <w:rsid w:val="002E1A5A"/>
    <w:rPr>
      <w:rFonts w:eastAsiaTheme="minorEastAsia"/>
      <w:bCs/>
      <w:color w:val="000000" w:themeColor="text1"/>
      <w:sz w:val="24"/>
      <w:szCs w:val="18"/>
    </w:rPr>
  </w:style>
  <w:style w:type="paragraph" w:styleId="Signature">
    <w:name w:val="Signature"/>
    <w:basedOn w:val="Normal"/>
    <w:next w:val="Normal"/>
    <w:link w:val="SignatureChar"/>
    <w:uiPriority w:val="6"/>
    <w:qFormat/>
    <w:pPr>
      <w:spacing w:before="720" w:after="280"/>
      <w:contextualSpacing/>
    </w:pPr>
    <w:rPr>
      <w:rFonts w:eastAsiaTheme="minorEastAsia"/>
      <w:bCs/>
      <w:szCs w:val="18"/>
    </w:rPr>
  </w:style>
  <w:style w:type="character" w:customStyle="1" w:styleId="SignatureChar">
    <w:name w:val="Signature Char"/>
    <w:basedOn w:val="DefaultParagraphFont"/>
    <w:link w:val="Signature"/>
    <w:uiPriority w:val="6"/>
    <w:rPr>
      <w:rFonts w:eastAsiaTheme="minorEastAsia"/>
      <w:bCs/>
      <w:szCs w:val="18"/>
    </w:rPr>
  </w:style>
  <w:style w:type="paragraph" w:styleId="Salutation">
    <w:name w:val="Salutation"/>
    <w:basedOn w:val="Normal"/>
    <w:next w:val="Normal"/>
    <w:link w:val="SalutationChar"/>
    <w:uiPriority w:val="4"/>
    <w:qFormat/>
    <w:rsid w:val="00E32718"/>
    <w:pPr>
      <w:spacing w:before="440" w:after="180"/>
    </w:pPr>
    <w:rPr>
      <w:rFonts w:eastAsiaTheme="minorEastAsia"/>
      <w:bCs/>
      <w:szCs w:val="18"/>
    </w:rPr>
  </w:style>
  <w:style w:type="character" w:customStyle="1" w:styleId="SalutationChar">
    <w:name w:val="Salutation Char"/>
    <w:basedOn w:val="DefaultParagraphFont"/>
    <w:link w:val="Salutation"/>
    <w:uiPriority w:val="4"/>
    <w:rsid w:val="00E32718"/>
    <w:rPr>
      <w:rFonts w:eastAsiaTheme="minorEastAsia"/>
      <w:bCs/>
      <w:color w:val="000000" w:themeColor="text1"/>
      <w:sz w:val="24"/>
      <w:szCs w:val="18"/>
    </w:rPr>
  </w:style>
  <w:style w:type="character" w:styleId="Strong">
    <w:name w:val="Strong"/>
    <w:basedOn w:val="DefaultParagraphFont"/>
    <w:uiPriority w:val="22"/>
    <w:qFormat/>
    <w:rsid w:val="001E249E"/>
    <w:rPr>
      <w:rFonts w:ascii="Calibri" w:hAnsi="Calibri"/>
      <w:b/>
      <w:bCs/>
      <w:color w:val="3D5157" w:themeColor="accent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1"/>
    <w:semiHidden/>
    <w:rsid w:val="003C605A"/>
    <w:rPr>
      <w:rFonts w:ascii="Calibri" w:eastAsiaTheme="majorEastAsia" w:hAnsi="Calibri" w:cstheme="majorBidi"/>
      <w:color w:val="4F6228" w:themeColor="accent6" w:themeShade="80"/>
      <w:sz w:val="26"/>
      <w:szCs w:val="26"/>
    </w:rPr>
  </w:style>
  <w:style w:type="table" w:styleId="TableGrid">
    <w:name w:val="Table Grid"/>
    <w:basedOn w:val="TableNormal"/>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5Char">
    <w:name w:val="Heading 5 Char"/>
    <w:basedOn w:val="DefaultParagraphFont"/>
    <w:link w:val="Heading5"/>
    <w:uiPriority w:val="1"/>
    <w:semiHidden/>
    <w:rsid w:val="00FA5F92"/>
    <w:rPr>
      <w:rFonts w:asciiTheme="majorHAnsi" w:eastAsiaTheme="majorEastAsia" w:hAnsiTheme="majorHAnsi" w:cstheme="majorBidi"/>
      <w:color w:val="4F6228" w:themeColor="accent6" w:themeShade="80"/>
      <w:sz w:val="24"/>
    </w:rPr>
  </w:style>
  <w:style w:type="character" w:customStyle="1" w:styleId="Heading6Char">
    <w:name w:val="Heading 6 Char"/>
    <w:basedOn w:val="DefaultParagraphFont"/>
    <w:link w:val="Heading6"/>
    <w:uiPriority w:val="1"/>
    <w:semiHidden/>
    <w:rsid w:val="00FA5F92"/>
    <w:rPr>
      <w:rFonts w:asciiTheme="majorHAnsi" w:eastAsiaTheme="majorEastAsia" w:hAnsiTheme="majorHAnsi" w:cstheme="majorBidi"/>
      <w:color w:val="4F6228" w:themeColor="accent6" w:themeShade="80"/>
      <w:sz w:val="24"/>
    </w:rPr>
  </w:style>
  <w:style w:type="character" w:customStyle="1" w:styleId="Heading3Char">
    <w:name w:val="Heading 3 Char"/>
    <w:basedOn w:val="DefaultParagraphFont"/>
    <w:link w:val="Heading3"/>
    <w:uiPriority w:val="9"/>
    <w:rsid w:val="00FA5F92"/>
    <w:rPr>
      <w:rFonts w:asciiTheme="majorHAnsi" w:eastAsiaTheme="majorEastAsia" w:hAnsiTheme="majorHAnsi" w:cstheme="majorBidi"/>
      <w:color w:val="4F6228" w:themeColor="accent6" w:themeShade="80"/>
      <w:sz w:val="24"/>
      <w:szCs w:val="24"/>
    </w:rPr>
  </w:style>
  <w:style w:type="character" w:styleId="IntenseEmphasis">
    <w:name w:val="Intense Emphasis"/>
    <w:basedOn w:val="DefaultParagraphFont"/>
    <w:uiPriority w:val="21"/>
    <w:semiHidden/>
    <w:unhideWhenUsed/>
    <w:qFormat/>
    <w:rsid w:val="000F2898"/>
    <w:rPr>
      <w:i/>
      <w:iCs/>
      <w:color w:val="4F6228" w:themeColor="accent6" w:themeShade="80"/>
    </w:rPr>
  </w:style>
  <w:style w:type="paragraph" w:styleId="IntenseQuote">
    <w:name w:val="Intense Quote"/>
    <w:basedOn w:val="Normal"/>
    <w:next w:val="Normal"/>
    <w:link w:val="IntenseQuoteCh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IntenseQuoteChar">
    <w:name w:val="Intense Quote Char"/>
    <w:basedOn w:val="DefaultParagraphFont"/>
    <w:link w:val="IntenseQuote"/>
    <w:uiPriority w:val="30"/>
    <w:semiHidden/>
    <w:rsid w:val="000F2898"/>
    <w:rPr>
      <w:i/>
      <w:iCs/>
      <w:color w:val="3C5020" w:themeColor="accent5" w:themeShade="80"/>
      <w:sz w:val="24"/>
    </w:rPr>
  </w:style>
  <w:style w:type="character" w:styleId="IntenseReference">
    <w:name w:val="Intense Reference"/>
    <w:basedOn w:val="DefaultParagraphFont"/>
    <w:uiPriority w:val="32"/>
    <w:semiHidden/>
    <w:unhideWhenUsed/>
    <w:qFormat/>
    <w:rsid w:val="000F2898"/>
    <w:rPr>
      <w:b/>
      <w:bCs/>
      <w:caps w:val="0"/>
      <w:smallCaps/>
      <w:color w:val="3C5020" w:themeColor="accent5" w:themeShade="80"/>
      <w:spacing w:val="5"/>
    </w:rPr>
  </w:style>
  <w:style w:type="paragraph" w:styleId="BlockText">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rFonts w:eastAsiaTheme="minorEastAsia"/>
      <w:i/>
      <w:iCs/>
      <w:color w:val="3C5020" w:themeColor="accent5" w:themeShade="80"/>
    </w:rPr>
  </w:style>
  <w:style w:type="character" w:styleId="FollowedHyperlink">
    <w:name w:val="FollowedHyperlink"/>
    <w:basedOn w:val="DefaultParagraphFont"/>
    <w:uiPriority w:val="99"/>
    <w:semiHidden/>
    <w:unhideWhenUsed/>
    <w:rsid w:val="000F2898"/>
    <w:rPr>
      <w:color w:val="4F6228" w:themeColor="accent6" w:themeShade="80"/>
      <w:u w:val="single"/>
    </w:rPr>
  </w:style>
  <w:style w:type="character" w:styleId="Hyperlink">
    <w:name w:val="Hyperlink"/>
    <w:basedOn w:val="DefaultParagraphFont"/>
    <w:uiPriority w:val="99"/>
    <w:semiHidden/>
    <w:unhideWhenUsed/>
    <w:rsid w:val="009439AA"/>
    <w:rPr>
      <w:color w:val="3D5157" w:themeColor="accent2"/>
      <w:u w:val="single"/>
    </w:rPr>
  </w:style>
  <w:style w:type="character" w:styleId="BookTitle">
    <w:name w:val="Book Title"/>
    <w:basedOn w:val="DefaultParagraphFont"/>
    <w:uiPriority w:val="33"/>
    <w:semiHidden/>
    <w:unhideWhenUsed/>
    <w:qFormat/>
    <w:rsid w:val="00D904CD"/>
    <w:rPr>
      <w:b/>
      <w:bCs/>
      <w:i/>
      <w:iCs/>
      <w:spacing w:val="5"/>
    </w:rPr>
  </w:style>
  <w:style w:type="paragraph" w:styleId="Caption">
    <w:name w:val="caption"/>
    <w:basedOn w:val="Normal"/>
    <w:next w:val="Normal"/>
    <w:uiPriority w:val="35"/>
    <w:semiHidden/>
    <w:unhideWhenUsed/>
    <w:qFormat/>
    <w:rsid w:val="00D904CD"/>
    <w:pPr>
      <w:spacing w:after="200" w:line="240" w:lineRule="auto"/>
    </w:pPr>
    <w:rPr>
      <w:i/>
      <w:iCs/>
      <w:color w:val="2F4158" w:themeColor="text2"/>
      <w:sz w:val="18"/>
      <w:szCs w:val="18"/>
    </w:rPr>
  </w:style>
  <w:style w:type="character" w:styleId="Emphasis">
    <w:name w:val="Emphasis"/>
    <w:basedOn w:val="DefaultParagraphFont"/>
    <w:uiPriority w:val="20"/>
    <w:semiHidden/>
    <w:unhideWhenUsed/>
    <w:qFormat/>
    <w:rsid w:val="00D904CD"/>
    <w:rPr>
      <w:i/>
      <w:iCs/>
    </w:rPr>
  </w:style>
  <w:style w:type="character" w:customStyle="1" w:styleId="Heading7Char">
    <w:name w:val="Heading 7 Char"/>
    <w:basedOn w:val="DefaultParagraphFont"/>
    <w:link w:val="Heading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8Char">
    <w:name w:val="Heading 8 Char"/>
    <w:basedOn w:val="DefaultParagraphFont"/>
    <w:link w:val="Heading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D904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unhideWhenUsed/>
    <w:qFormat/>
    <w:rsid w:val="00D904CD"/>
    <w:pPr>
      <w:ind w:left="720"/>
      <w:contextualSpacing/>
    </w:pPr>
  </w:style>
  <w:style w:type="paragraph" w:styleId="NoSpacing">
    <w:name w:val="No Spacing"/>
    <w:uiPriority w:val="1"/>
    <w:semiHidden/>
    <w:unhideWhenUsed/>
    <w:qFormat/>
    <w:rsid w:val="00D904CD"/>
    <w:pPr>
      <w:spacing w:after="0" w:line="240" w:lineRule="auto"/>
    </w:pPr>
    <w:rPr>
      <w:color w:val="000000" w:themeColor="text1"/>
      <w:sz w:val="24"/>
    </w:rPr>
  </w:style>
  <w:style w:type="paragraph" w:styleId="Quote">
    <w:name w:val="Quote"/>
    <w:basedOn w:val="Normal"/>
    <w:next w:val="Normal"/>
    <w:link w:val="QuoteChar"/>
    <w:uiPriority w:val="29"/>
    <w:semiHidden/>
    <w:unhideWhenUsed/>
    <w:qFormat/>
    <w:rsid w:val="00D904C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904CD"/>
    <w:rPr>
      <w:i/>
      <w:iCs/>
      <w:color w:val="404040" w:themeColor="text1" w:themeTint="BF"/>
      <w:sz w:val="24"/>
    </w:rPr>
  </w:style>
  <w:style w:type="paragraph" w:styleId="Subtitle">
    <w:name w:val="Subtitle"/>
    <w:basedOn w:val="Normal"/>
    <w:next w:val="Normal"/>
    <w:link w:val="SubtitleChar"/>
    <w:uiPriority w:val="11"/>
    <w:semiHidden/>
    <w:unhideWhenUsed/>
    <w:qFormat/>
    <w:rsid w:val="00D904CD"/>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D904CD"/>
    <w:rPr>
      <w:rFonts w:eastAsiaTheme="minorEastAsia"/>
      <w:color w:val="5A5A5A" w:themeColor="text1" w:themeTint="A5"/>
      <w:spacing w:val="15"/>
      <w:sz w:val="22"/>
      <w:szCs w:val="22"/>
    </w:rPr>
  </w:style>
  <w:style w:type="character" w:styleId="SubtleEmphasis">
    <w:name w:val="Subtle Emphasis"/>
    <w:basedOn w:val="DefaultParagraphFont"/>
    <w:uiPriority w:val="19"/>
    <w:semiHidden/>
    <w:unhideWhenUsed/>
    <w:qFormat/>
    <w:rsid w:val="00D904CD"/>
    <w:rPr>
      <w:i/>
      <w:iCs/>
      <w:color w:val="404040" w:themeColor="text1" w:themeTint="BF"/>
    </w:rPr>
  </w:style>
  <w:style w:type="character" w:styleId="SubtleReference">
    <w:name w:val="Subtle Reference"/>
    <w:basedOn w:val="DefaultParagraphFont"/>
    <w:uiPriority w:val="31"/>
    <w:semiHidden/>
    <w:unhideWhenUsed/>
    <w:qFormat/>
    <w:rsid w:val="00D904CD"/>
    <w:rPr>
      <w:smallCaps/>
      <w:color w:val="5A5A5A" w:themeColor="text1" w:themeTint="A5"/>
    </w:rPr>
  </w:style>
  <w:style w:type="paragraph" w:styleId="Title">
    <w:name w:val="Title"/>
    <w:basedOn w:val="Normal"/>
    <w:next w:val="Normal"/>
    <w:link w:val="TitleChar"/>
    <w:uiPriority w:val="10"/>
    <w:semiHidden/>
    <w:unhideWhenUsed/>
    <w:qFormat/>
    <w:rsid w:val="00D904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D904CD"/>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FA3327"/>
    <w:pPr>
      <w:keepLines/>
      <w:widowControl w:val="0"/>
      <w:spacing w:after="120" w:line="360" w:lineRule="auto"/>
    </w:pPr>
    <w:rPr>
      <w:rFonts w:ascii="Times New Roman" w:eastAsia="Times New Roman" w:hAnsi="Times New Roman" w:cs="Times New Roman"/>
      <w:color w:val="auto"/>
      <w:lang w:val="vi-VN" w:eastAsia="en-US"/>
    </w:rPr>
  </w:style>
  <w:style w:type="character" w:customStyle="1" w:styleId="BodyTextChar">
    <w:name w:val="Body Text Char"/>
    <w:basedOn w:val="DefaultParagraphFont"/>
    <w:link w:val="BodyText"/>
    <w:rsid w:val="00FA3327"/>
    <w:rPr>
      <w:rFonts w:ascii="Times New Roman" w:eastAsia="Times New Roman" w:hAnsi="Times New Roman" w:cs="Times New Roman"/>
      <w:sz w:val="24"/>
      <w:lang w:val="vi-VN" w:eastAsia="en-US"/>
    </w:rPr>
  </w:style>
  <w:style w:type="paragraph" w:styleId="BalloonText">
    <w:name w:val="Balloon Text"/>
    <w:basedOn w:val="Normal"/>
    <w:link w:val="BalloonTextChar"/>
    <w:rsid w:val="00864993"/>
    <w:pPr>
      <w:widowControl w:val="0"/>
      <w:spacing w:after="0" w:line="240" w:lineRule="auto"/>
    </w:pPr>
    <w:rPr>
      <w:rFonts w:ascii="Tahoma" w:eastAsia="Times New Roman" w:hAnsi="Tahoma" w:cs="Tahoma"/>
      <w:color w:val="auto"/>
      <w:sz w:val="16"/>
      <w:szCs w:val="16"/>
      <w:lang w:val="vi-VN" w:eastAsia="en-US"/>
    </w:rPr>
  </w:style>
  <w:style w:type="character" w:customStyle="1" w:styleId="BalloonTextChar">
    <w:name w:val="Balloon Text Char"/>
    <w:basedOn w:val="DefaultParagraphFont"/>
    <w:link w:val="BalloonText"/>
    <w:rsid w:val="00864993"/>
    <w:rPr>
      <w:rFonts w:ascii="Tahoma" w:eastAsia="Times New Roman" w:hAnsi="Tahoma" w:cs="Tahoma"/>
      <w:sz w:val="16"/>
      <w:szCs w:val="16"/>
      <w:lang w:val="vi-VN" w:eastAsia="en-US"/>
    </w:rPr>
  </w:style>
  <w:style w:type="paragraph" w:styleId="NormalWeb">
    <w:name w:val="Normal (Web)"/>
    <w:basedOn w:val="Normal"/>
    <w:uiPriority w:val="99"/>
    <w:semiHidden/>
    <w:unhideWhenUsed/>
    <w:rsid w:val="00B65260"/>
    <w:pPr>
      <w:spacing w:before="100" w:beforeAutospacing="1" w:after="100" w:afterAutospacing="1" w:line="240" w:lineRule="auto"/>
    </w:pPr>
    <w:rPr>
      <w:rFonts w:ascii="Times New Roman" w:eastAsia="Times New Roman" w:hAnsi="Times New Roman" w:cs="Times New Roman"/>
      <w:color w:val="auto"/>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13299">
      <w:bodyDiv w:val="1"/>
      <w:marLeft w:val="0"/>
      <w:marRight w:val="0"/>
      <w:marTop w:val="0"/>
      <w:marBottom w:val="0"/>
      <w:divBdr>
        <w:top w:val="none" w:sz="0" w:space="0" w:color="auto"/>
        <w:left w:val="none" w:sz="0" w:space="0" w:color="auto"/>
        <w:bottom w:val="none" w:sz="0" w:space="0" w:color="auto"/>
        <w:right w:val="none" w:sz="0" w:space="0" w:color="auto"/>
      </w:divBdr>
      <w:divsChild>
        <w:div w:id="853767704">
          <w:marLeft w:val="0"/>
          <w:marRight w:val="0"/>
          <w:marTop w:val="0"/>
          <w:marBottom w:val="0"/>
          <w:divBdr>
            <w:top w:val="none" w:sz="0" w:space="0" w:color="auto"/>
            <w:left w:val="none" w:sz="0" w:space="0" w:color="auto"/>
            <w:bottom w:val="none" w:sz="0" w:space="0" w:color="auto"/>
            <w:right w:val="none" w:sz="0" w:space="0" w:color="auto"/>
          </w:divBdr>
        </w:div>
      </w:divsChild>
    </w:div>
    <w:div w:id="1039548288">
      <w:bodyDiv w:val="1"/>
      <w:marLeft w:val="0"/>
      <w:marRight w:val="0"/>
      <w:marTop w:val="0"/>
      <w:marBottom w:val="0"/>
      <w:divBdr>
        <w:top w:val="none" w:sz="0" w:space="0" w:color="auto"/>
        <w:left w:val="none" w:sz="0" w:space="0" w:color="auto"/>
        <w:bottom w:val="none" w:sz="0" w:space="0" w:color="auto"/>
        <w:right w:val="none" w:sz="0" w:space="0" w:color="auto"/>
      </w:divBdr>
      <w:divsChild>
        <w:div w:id="1821388688">
          <w:marLeft w:val="0"/>
          <w:marRight w:val="0"/>
          <w:marTop w:val="0"/>
          <w:marBottom w:val="0"/>
          <w:divBdr>
            <w:top w:val="none" w:sz="0" w:space="0" w:color="auto"/>
            <w:left w:val="none" w:sz="0" w:space="0" w:color="auto"/>
            <w:bottom w:val="none" w:sz="0" w:space="0" w:color="auto"/>
            <w:right w:val="none" w:sz="0" w:space="0" w:color="auto"/>
          </w:divBdr>
        </w:div>
      </w:divsChild>
    </w:div>
    <w:div w:id="1197045696">
      <w:bodyDiv w:val="1"/>
      <w:marLeft w:val="0"/>
      <w:marRight w:val="0"/>
      <w:marTop w:val="0"/>
      <w:marBottom w:val="0"/>
      <w:divBdr>
        <w:top w:val="none" w:sz="0" w:space="0" w:color="auto"/>
        <w:left w:val="none" w:sz="0" w:space="0" w:color="auto"/>
        <w:bottom w:val="none" w:sz="0" w:space="0" w:color="auto"/>
        <w:right w:val="none" w:sz="0" w:space="0" w:color="auto"/>
      </w:divBdr>
      <w:divsChild>
        <w:div w:id="242227127">
          <w:marLeft w:val="0"/>
          <w:marRight w:val="0"/>
          <w:marTop w:val="0"/>
          <w:marBottom w:val="0"/>
          <w:divBdr>
            <w:top w:val="none" w:sz="0" w:space="0" w:color="auto"/>
            <w:left w:val="none" w:sz="0" w:space="0" w:color="auto"/>
            <w:bottom w:val="none" w:sz="0" w:space="0" w:color="auto"/>
            <w:right w:val="none" w:sz="0" w:space="0" w:color="auto"/>
          </w:divBdr>
        </w:div>
      </w:divsChild>
    </w:div>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tm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Ph&#7847;n%20&#273;&#7847;u%20th&#432;%20(Thi&#7871;t%20k&#7871;%20l&#7899;p%20s&#243;ng%20m&#224;u%20l&#7909;c).dotx" TargetMode="External"/></Relationships>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Phần đầu thư (Thiết kế lớp sóng màu lục)</Template>
  <TotalTime>322</TotalTime>
  <Pages>1</Pages>
  <Words>152</Words>
  <Characters>870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luan nguyen</cp:lastModifiedBy>
  <cp:revision>105</cp:revision>
  <dcterms:created xsi:type="dcterms:W3CDTF">2023-05-14T12:24:00Z</dcterms:created>
  <dcterms:modified xsi:type="dcterms:W3CDTF">2023-05-27T02:36:00Z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